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DD789">
      <w:pPr>
        <w:spacing w:after="312" w:afterLines="100" w:line="360" w:lineRule="auto"/>
        <w:rPr>
          <w:rFonts w:hint="eastAsia" w:ascii="宋体" w:hAnsi="宋体"/>
          <w:szCs w:val="21"/>
          <w:u w:val="single"/>
        </w:rPr>
      </w:pPr>
      <w:r>
        <mc:AlternateContent>
          <mc:Choice Requires="wpg">
            <w:drawing>
              <wp:anchor distT="0" distB="0" distL="114300" distR="114300" simplePos="0" relativeHeight="251659264" behindDoc="0" locked="0" layoutInCell="1" allowOverlap="1">
                <wp:simplePos x="0" y="0"/>
                <wp:positionH relativeFrom="column">
                  <wp:posOffset>451485</wp:posOffset>
                </wp:positionH>
                <wp:positionV relativeFrom="paragraph">
                  <wp:posOffset>262255</wp:posOffset>
                </wp:positionV>
                <wp:extent cx="3990975" cy="895985"/>
                <wp:effectExtent l="0" t="0" r="9525" b="5715"/>
                <wp:wrapNone/>
                <wp:docPr id="1" name="组合 1"/>
                <wp:cNvGraphicFramePr/>
                <a:graphic xmlns:a="http://schemas.openxmlformats.org/drawingml/2006/main">
                  <a:graphicData uri="http://schemas.microsoft.com/office/word/2010/wordprocessingGroup">
                    <wpg:wgp>
                      <wpg:cNvGrpSpPr/>
                      <wpg:grpSpPr>
                        <a:xfrm>
                          <a:off x="0" y="0"/>
                          <a:ext cx="3990975" cy="895985"/>
                          <a:chOff x="2241" y="2198"/>
                          <a:chExt cx="6285" cy="1411"/>
                        </a:xfrm>
                        <a:effectLst/>
                      </wpg:grpSpPr>
                      <pic:pic xmlns:pic="http://schemas.openxmlformats.org/drawingml/2006/picture">
                        <pic:nvPicPr>
                          <pic:cNvPr id="2" name="图片 3" descr="633758469746283750KmZCWaOQdYlGf6h"/>
                          <pic:cNvPicPr>
                            <a:picLocks noChangeAspect="1"/>
                          </pic:cNvPicPr>
                        </pic:nvPicPr>
                        <pic:blipFill>
                          <a:blip r:embed="rId6"/>
                          <a:stretch>
                            <a:fillRect/>
                          </a:stretch>
                        </pic:blipFill>
                        <pic:spPr>
                          <a:xfrm>
                            <a:off x="2241" y="2198"/>
                            <a:ext cx="1455" cy="1411"/>
                          </a:xfrm>
                          <a:prstGeom prst="rect">
                            <a:avLst/>
                          </a:prstGeom>
                          <a:noFill/>
                          <a:ln w="9525">
                            <a:noFill/>
                          </a:ln>
                          <a:effectLst/>
                        </pic:spPr>
                      </pic:pic>
                      <pic:pic xmlns:pic="http://schemas.openxmlformats.org/drawingml/2006/picture">
                        <pic:nvPicPr>
                          <pic:cNvPr id="4" name="图片 4" descr="633741041570540000qsZKB576OqRTJ"/>
                          <pic:cNvPicPr>
                            <a:picLocks noChangeAspect="1"/>
                          </pic:cNvPicPr>
                        </pic:nvPicPr>
                        <pic:blipFill>
                          <a:blip r:embed="rId7"/>
                          <a:srcRect l="2963" t="15224" r="16321" b="32622"/>
                          <a:stretch>
                            <a:fillRect/>
                          </a:stretch>
                        </pic:blipFill>
                        <pic:spPr>
                          <a:xfrm>
                            <a:off x="4206" y="2465"/>
                            <a:ext cx="4320" cy="825"/>
                          </a:xfrm>
                          <a:prstGeom prst="rect">
                            <a:avLst/>
                          </a:prstGeom>
                          <a:noFill/>
                          <a:ln w="9525">
                            <a:noFill/>
                          </a:ln>
                          <a:effectLst/>
                        </pic:spPr>
                      </pic:pic>
                    </wpg:wgp>
                  </a:graphicData>
                </a:graphic>
              </wp:anchor>
            </w:drawing>
          </mc:Choice>
          <mc:Fallback>
            <w:pict>
              <v:group id="_x0000_s1026" o:spid="_x0000_s1026" o:spt="203" style="position:absolute;left:0pt;margin-left:35.55pt;margin-top:20.65pt;height:70.55pt;width:314.25pt;z-index:251659264;mso-width-relative:page;mso-height-relative:page;" coordorigin="2241,2198" coordsize="6285,1411" o:gfxdata="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">
                <o:lock v:ext="edit" aspectratio="f"/>
                <v:shape id="图片 3" o:spid="_x0000_s1026" o:spt="75" alt="633758469746283750KmZCWaOQdYlGf6h" type="#_x0000_t75" style="position:absolute;left:2241;top:2198;height:1411;width:1455;" filled="f" o:preferrelative="t" stroked="f" coordsize="21600,21600" o:gfxdata="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2lbjwtAAAANoAAAAPAAAA&#10;AAAAAAEAIAAAACIAAABkcnMvZG93bnJldi54bWxQSwECFAAUAAAACACHTuJAMy8FnjsAAAA5AAAA&#10;EAAAAAAAAAABACAAAAADAQAAZHJzL3NoYXBleG1sLnhtbFBLBQYAAAAABgAGAFsBAACtAwAAAAAA&#10;">
                  <v:fill on="f" focussize="0,0"/>
                  <v:stroke on="f"/>
                  <v:imagedata r:id="rId6" o:title=""/>
                  <o:lock v:ext="edit" aspectratio="t"/>
                </v:shape>
                <v:shape id="_x0000_s1026" o:spid="_x0000_s1026" o:spt="75" alt="633741041570540000qsZKB576OqRTJ" type="#_x0000_t75" style="position:absolute;left:4206;top:2465;height:825;width:4320;" filled="f" o:preferrelative="t" stroked="f" coordsize="21600,21600" o:gfxdata="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aMc7&#10;wAAAANoAAAAPAAAAAAAAAAEAIAAAACIAAABkcnMvZG93bnJldi54bWxQSwECFAAUAAAACACHTuJA&#10;My8FnjsAAAA5AAAAEAAAAAAAAAABACAAAAAPAQAAZHJzL3NoYXBleG1sLnhtbFBLBQYAAAAABgAG&#10;AFsBAAC5AwAAAAAA&#10;">
                  <v:fill on="f" focussize="0,0"/>
                  <v:stroke on="f"/>
                  <v:imagedata r:id="rId7" cropleft="1942f" croptop="9977f" cropright="10696f" cropbottom="21379f" o:title=""/>
                  <o:lock v:ext="edit" aspectratio="t"/>
                </v:shape>
              </v:group>
            </w:pict>
          </mc:Fallback>
        </mc:AlternateContent>
      </w:r>
    </w:p>
    <w:p w14:paraId="69A31B91">
      <w:pPr/>
    </w:p>
    <w:p w14:paraId="599D1EA4">
      <w:pPr/>
    </w:p>
    <w:p w14:paraId="2B003E24">
      <w:pPr>
        <w:pStyle w:val="32"/>
        <w:keepNext w:val="0"/>
        <w:keepLines w:val="0"/>
        <w:widowControl/>
        <w:suppressLineNumbers w:val="0"/>
        <w:spacing w:before="0" w:beforeAutospacing="0" w:after="0" w:afterAutospacing="0"/>
        <w:ind w:left="0" w:right="0" w:firstLine="0"/>
        <w:jc w:val="center"/>
        <w:rPr>
          <w:rFonts w:hint="eastAsia" w:ascii="黑体" w:hAnsi="黑体" w:eastAsia="黑体" w:cs="黑体"/>
          <w:kern w:val="0"/>
          <w:sz w:val="72"/>
          <w:szCs w:val="72"/>
          <w:lang w:val="en-US" w:eastAsia="zh-CN" w:bidi="ar"/>
        </w:rPr>
      </w:pPr>
      <w:bookmarkStart w:id="29" w:name="_GoBack"/>
      <w:bookmarkEnd w:id="29"/>
    </w:p>
    <w:p w14:paraId="6A1C27CB">
      <w:pPr>
        <w:pStyle w:val="32"/>
        <w:keepNext w:val="0"/>
        <w:keepLines w:val="0"/>
        <w:widowControl/>
        <w:suppressLineNumbers w:val="0"/>
        <w:spacing w:before="0" w:beforeAutospacing="0" w:after="0" w:afterAutospacing="0"/>
        <w:ind w:left="0" w:right="0" w:firstLine="0"/>
        <w:jc w:val="center"/>
        <w:rPr>
          <w:rFonts w:hint="eastAsia" w:ascii="黑体" w:hAnsi="黑体" w:eastAsia="黑体" w:cs="黑体"/>
          <w:sz w:val="72"/>
          <w:szCs w:val="72"/>
        </w:rPr>
      </w:pPr>
      <w:r>
        <w:rPr>
          <w:rFonts w:hint="eastAsia" w:ascii="黑体" w:hAnsi="黑体" w:eastAsia="黑体" w:cs="黑体"/>
          <w:kern w:val="0"/>
          <w:sz w:val="72"/>
          <w:szCs w:val="72"/>
          <w:lang w:val="en-US" w:eastAsia="zh-CN" w:bidi="ar"/>
        </w:rPr>
        <w:t>技术研究报告</w:t>
      </w:r>
    </w:p>
    <w:p w14:paraId="44DC75EF">
      <w:pPr>
        <w:spacing w:line="360" w:lineRule="auto"/>
        <w:jc w:val="center"/>
        <w:rPr>
          <w:rFonts w:hint="eastAsia" w:ascii="宋体" w:hAnsi="宋体"/>
          <w:i/>
          <w:sz w:val="32"/>
          <w:szCs w:val="32"/>
        </w:rPr>
      </w:pPr>
    </w:p>
    <w:p w14:paraId="5509C3D4">
      <w:pPr>
        <w:spacing w:line="360" w:lineRule="auto"/>
        <w:jc w:val="center"/>
        <w:rPr>
          <w:rFonts w:hint="eastAsia" w:ascii="宋体" w:hAnsi="宋体"/>
          <w:sz w:val="32"/>
          <w:szCs w:val="32"/>
        </w:rPr>
      </w:pPr>
    </w:p>
    <w:p w14:paraId="5B2E504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32"/>
          <w:szCs w:val="32"/>
        </w:rPr>
      </w:pPr>
      <w:r>
        <w:rPr>
          <w:rFonts w:hint="eastAsia" w:ascii="宋体" w:hAnsi="宋体"/>
          <w:sz w:val="44"/>
          <w:szCs w:val="44"/>
        </w:rPr>
        <w:t>题目</w:t>
      </w:r>
      <w:r>
        <w:rPr>
          <w:rFonts w:hint="eastAsia" w:ascii="黑体" w:hAnsi="黑体" w:eastAsia="黑体" w:cs="黑体"/>
          <w:sz w:val="44"/>
          <w:szCs w:val="44"/>
          <w:u w:val="single"/>
        </w:rPr>
        <w:t>无人机</w:t>
      </w:r>
      <w:r>
        <w:rPr>
          <w:rFonts w:hint="eastAsia" w:ascii="黑体" w:hAnsi="黑体" w:eastAsia="黑体" w:cs="黑体"/>
          <w:sz w:val="44"/>
          <w:szCs w:val="44"/>
          <w:u w:val="single"/>
        </w:rPr>
        <w:noBreakHyphen/>
      </w:r>
      <w:r>
        <w:rPr>
          <w:rFonts w:hint="eastAsia" w:ascii="黑体" w:hAnsi="黑体" w:eastAsia="黑体" w:cs="黑体"/>
          <w:sz w:val="44"/>
          <w:szCs w:val="44"/>
          <w:u w:val="single"/>
        </w:rPr>
        <w:t>机器狗空地协同巡检集成平台项目</w:t>
      </w:r>
    </w:p>
    <w:p w14:paraId="51796C15">
      <w:pPr>
        <w:spacing w:line="672" w:lineRule="auto"/>
        <w:rPr>
          <w:rFonts w:hint="default" w:ascii="仿宋_GB2312" w:hAnsi="宋体" w:eastAsia="仿宋_GB2312"/>
          <w:sz w:val="32"/>
          <w:szCs w:val="32"/>
          <w:u w:val="single"/>
          <w:lang w:val="en-US"/>
        </w:rPr>
      </w:pPr>
      <w:r>
        <w:rPr>
          <w:rFonts w:hint="eastAsia" w:ascii="宋体" w:hAnsi="宋体"/>
          <w:sz w:val="32"/>
          <w:szCs w:val="32"/>
        </w:rPr>
        <w:t xml:space="preserve">          </w:t>
      </w:r>
      <w:r>
        <w:rPr>
          <w:rFonts w:hint="eastAsia" w:ascii="仿宋_GB2312" w:hAnsi="宋体" w:eastAsia="仿宋_GB2312"/>
          <w:sz w:val="32"/>
          <w:szCs w:val="32"/>
        </w:rPr>
        <w:t>学    院</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两江人工智能学院     </w:t>
      </w:r>
    </w:p>
    <w:p w14:paraId="1BB47FE0">
      <w:pPr>
        <w:spacing w:line="672" w:lineRule="auto"/>
        <w:rPr>
          <w:rFonts w:hint="eastAsia" w:ascii="仿宋_GB2312" w:hAnsi="宋体" w:eastAsia="仿宋_GB2312"/>
          <w:sz w:val="32"/>
          <w:szCs w:val="32"/>
        </w:rPr>
      </w:pPr>
      <w:r>
        <w:rPr>
          <w:rFonts w:hint="eastAsia" w:ascii="仿宋_GB2312" w:hAnsi="宋体" w:eastAsia="仿宋_GB2312"/>
          <w:sz w:val="32"/>
          <w:szCs w:val="32"/>
        </w:rPr>
        <w:t xml:space="preserve">          专    业</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软件工程</w:t>
      </w:r>
      <w:r>
        <w:rPr>
          <w:rFonts w:hint="eastAsia" w:ascii="仿宋_GB2312" w:hAnsi="宋体" w:eastAsia="仿宋_GB2312"/>
          <w:sz w:val="32"/>
          <w:szCs w:val="32"/>
          <w:u w:val="single"/>
        </w:rPr>
        <w:t xml:space="preserve">        </w:t>
      </w:r>
    </w:p>
    <w:p w14:paraId="068954B2">
      <w:pPr>
        <w:spacing w:line="672" w:lineRule="auto"/>
        <w:rPr>
          <w:rFonts w:hint="eastAsia" w:ascii="仿宋_GB2312" w:hAnsi="宋体" w:eastAsia="仿宋_GB2312"/>
          <w:sz w:val="32"/>
          <w:szCs w:val="32"/>
          <w:lang w:val="en-US" w:eastAsia="zh-CN"/>
        </w:rPr>
      </w:pPr>
      <w:r>
        <w:rPr>
          <w:rFonts w:hint="eastAsia" w:ascii="仿宋_GB2312" w:hAnsi="宋体" w:eastAsia="仿宋_GB2312"/>
          <w:sz w:val="32"/>
          <w:szCs w:val="32"/>
        </w:rPr>
        <w:t xml:space="preserve">          班    级          </w:t>
      </w:r>
      <w:r>
        <w:rPr>
          <w:rFonts w:hint="eastAsia" w:ascii="仿宋_GB2312" w:hAnsi="宋体" w:eastAsia="仿宋_GB2312"/>
          <w:sz w:val="32"/>
          <w:szCs w:val="32"/>
          <w:lang w:val="en-US" w:eastAsia="zh-CN"/>
        </w:rPr>
        <w:t>123230204</w:t>
      </w:r>
      <w:r>
        <w:rPr>
          <w:rFonts w:hint="eastAsia" w:ascii="仿宋_GB2312" w:hAnsi="宋体" w:eastAsia="仿宋_GB2312"/>
          <w:sz w:val="32"/>
          <w:szCs w:val="32"/>
        </w:rPr>
        <w:t xml:space="preserve">      </w:t>
      </w:r>
      <w:r>
        <w:rPr>
          <w:rFonts w:hint="eastAsia" w:ascii="仿宋_GB2312" w:hAnsi="宋体" w:eastAsia="仿宋_GB2312"/>
          <w:sz w:val="32"/>
          <w:szCs w:val="32"/>
          <w:lang w:val="en-US" w:eastAsia="zh-CN"/>
        </w:rPr>
        <w:t xml:space="preserve"> </w:t>
      </w:r>
    </w:p>
    <w:p w14:paraId="04EEA2D7">
      <w:pPr>
        <w:spacing w:line="672" w:lineRule="auto"/>
        <w:rPr>
          <w:rFonts w:hint="eastAsia" w:ascii="仿宋_GB2312" w:hAnsi="宋体" w:eastAsia="仿宋_GB2312"/>
          <w:sz w:val="32"/>
          <w:szCs w:val="32"/>
          <w:u w:val="single"/>
        </w:rPr>
      </w:pPr>
      <w:r>
        <w:rPr>
          <w:rFonts w:hint="eastAsia" w:ascii="仿宋_GB2312" w:hAnsi="宋体" w:eastAsia="仿宋_GB2312"/>
          <w:sz w:val="32"/>
          <w:szCs w:val="32"/>
        </w:rPr>
        <w:t xml:space="preserve">          学生姓名</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曾鸿铭</w:t>
      </w:r>
      <w:r>
        <w:rPr>
          <w:rFonts w:hint="eastAsia" w:ascii="仿宋_GB2312" w:hAnsi="宋体" w:eastAsia="仿宋_GB2312"/>
          <w:sz w:val="32"/>
          <w:szCs w:val="32"/>
          <w:u w:val="single"/>
        </w:rPr>
        <w:t xml:space="preserve">   </w:t>
      </w:r>
      <w:r>
        <w:rPr>
          <w:rFonts w:hint="eastAsia" w:ascii="仿宋_GB2312" w:hAnsi="宋体" w:eastAsia="仿宋_GB2312"/>
          <w:sz w:val="32"/>
          <w:szCs w:val="32"/>
        </w:rPr>
        <w:t>学号</w:t>
      </w:r>
      <w:r>
        <w:rPr>
          <w:rFonts w:hint="eastAsia" w:ascii="仿宋_GB2312" w:hAnsi="宋体" w:eastAsia="仿宋_GB2312"/>
          <w:sz w:val="32"/>
          <w:szCs w:val="32"/>
          <w:u w:val="single"/>
          <w:lang w:val="en-US" w:eastAsia="zh-CN"/>
        </w:rPr>
        <w:t>12323020428</w:t>
      </w:r>
    </w:p>
    <w:p w14:paraId="3BFDB6ED">
      <w:pPr>
        <w:spacing w:line="672" w:lineRule="auto"/>
        <w:rPr>
          <w:rFonts w:hint="default" w:ascii="仿宋_GB2312" w:hAnsi="宋体" w:eastAsia="仿宋_GB2312"/>
          <w:sz w:val="32"/>
          <w:szCs w:val="32"/>
          <w:u w:val="single"/>
          <w:lang w:val="en-US" w:eastAsia="zh-CN"/>
        </w:rPr>
      </w:pPr>
      <w:r>
        <w:rPr>
          <w:rFonts w:hint="eastAsia" w:ascii="仿宋_GB2312" w:hAnsi="宋体" w:eastAsia="仿宋_GB2312"/>
          <w:sz w:val="32"/>
          <w:szCs w:val="32"/>
        </w:rPr>
        <w:t xml:space="preserve">          指导教师</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p>
    <w:p w14:paraId="1ABE57D8">
      <w:pPr>
        <w:spacing w:line="672" w:lineRule="auto"/>
        <w:rPr>
          <w:rFonts w:hint="default" w:ascii="仿宋_GB2312" w:hAnsi="宋体" w:eastAsia="仿宋_GB2312"/>
          <w:sz w:val="32"/>
          <w:szCs w:val="32"/>
          <w:u w:val="single"/>
          <w:lang w:val="en-US" w:eastAsia="zh-CN"/>
        </w:rPr>
      </w:pPr>
      <w:r>
        <w:rPr>
          <w:rFonts w:hint="eastAsia" w:ascii="仿宋_GB2312" w:hAnsi="宋体" w:eastAsia="仿宋_GB2312"/>
          <w:sz w:val="32"/>
          <w:szCs w:val="32"/>
        </w:rPr>
        <w:t xml:space="preserve">          时    间</w:t>
      </w:r>
      <w:r>
        <w:rPr>
          <w:rFonts w:hint="eastAsia" w:ascii="仿宋_GB2312" w:hAnsi="宋体" w:eastAsia="仿宋_GB2312"/>
          <w:sz w:val="32"/>
          <w:szCs w:val="32"/>
          <w:u w:val="single"/>
        </w:rPr>
        <w:t xml:space="preserve">      </w:t>
      </w:r>
      <w:r>
        <w:rPr>
          <w:rFonts w:ascii="仿宋_GB2312" w:hAnsi="宋体" w:eastAsia="仿宋_GB2312"/>
          <w:sz w:val="32"/>
          <w:szCs w:val="32"/>
          <w:u w:val="single"/>
        </w:rPr>
        <w:t>20</w:t>
      </w:r>
      <w:r>
        <w:rPr>
          <w:rFonts w:hint="eastAsia" w:ascii="仿宋_GB2312" w:hAnsi="宋体" w:eastAsia="仿宋_GB2312"/>
          <w:sz w:val="32"/>
          <w:szCs w:val="32"/>
          <w:u w:val="single"/>
          <w:lang w:val="en-US" w:eastAsia="zh-CN"/>
        </w:rPr>
        <w:t>26</w:t>
      </w:r>
      <w:r>
        <w:rPr>
          <w:rFonts w:hint="eastAsia" w:ascii="仿宋_GB2312" w:hAnsi="宋体" w:eastAsia="仿宋_GB2312"/>
          <w:sz w:val="32"/>
          <w:szCs w:val="32"/>
          <w:u w:val="single"/>
        </w:rPr>
        <w:t>年</w:t>
      </w:r>
      <w:r>
        <w:rPr>
          <w:rFonts w:hint="eastAsia" w:ascii="仿宋_GB2312" w:hAnsi="宋体" w:eastAsia="仿宋_GB2312"/>
          <w:sz w:val="32"/>
          <w:szCs w:val="32"/>
          <w:u w:val="single"/>
          <w:lang w:val="en-US" w:eastAsia="zh-CN"/>
        </w:rPr>
        <w:t>9</w:t>
      </w:r>
      <w:r>
        <w:rPr>
          <w:rFonts w:hint="eastAsia" w:ascii="仿宋_GB2312" w:hAnsi="宋体" w:eastAsia="仿宋_GB2312"/>
          <w:sz w:val="32"/>
          <w:szCs w:val="32"/>
          <w:u w:val="single"/>
        </w:rPr>
        <w:t xml:space="preserve">月     </w:t>
      </w:r>
      <w:r>
        <w:rPr>
          <w:rFonts w:hint="eastAsia" w:ascii="仿宋_GB2312" w:hAnsi="宋体" w:eastAsia="仿宋_GB2312"/>
          <w:sz w:val="32"/>
          <w:szCs w:val="32"/>
          <w:u w:val="single"/>
          <w:lang w:val="en-US" w:eastAsia="zh-CN"/>
        </w:rPr>
        <w:t xml:space="preserve">    </w:t>
      </w:r>
    </w:p>
    <w:p w14:paraId="3D835011">
      <w:pPr>
        <w:pStyle w:val="32"/>
        <w:keepNext w:val="0"/>
        <w:keepLines w:val="0"/>
        <w:widowControl/>
        <w:suppressLineNumbers w:val="0"/>
        <w:jc w:val="center"/>
        <w:rPr>
          <w:sz w:val="28"/>
          <w:szCs w:val="28"/>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sz w:val="21"/>
          <w:szCs w:val="22"/>
          <w:lang w:val="en-US" w:eastAsia="en-US" w:bidi="ar-SA"/>
        </w:rPr>
        <w:id w:val="147451125"/>
        <w15:color w:val="DBDBDB"/>
      </w:sdtPr>
      <w:sdtEndPr>
        <w:rPr>
          <w:rFonts w:hint="eastAsia" w:ascii="黑体" w:hAnsi="黑体" w:eastAsia="黑体" w:cs="黑体"/>
          <w:b/>
          <w:bCs/>
          <w:color w:val="000000"/>
          <w:sz w:val="32"/>
          <w:szCs w:val="30"/>
          <w:lang w:val="en-US" w:eastAsia="en-US" w:bidi="ar-SA"/>
        </w:rPr>
      </w:sdtEndPr>
      <w:sdtContent>
        <w:p w14:paraId="6B2F7104">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14:paraId="45D760D1">
          <w:pPr>
            <w:pStyle w:val="26"/>
            <w:tabs>
              <w:tab w:val="right" w:leader="dot" w:pos="9072"/>
            </w:tabs>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TOC \o "1-3" \h \u </w:instrText>
          </w:r>
          <w:r>
            <w:rPr>
              <w:rFonts w:hint="eastAsia" w:ascii="黑体" w:hAnsi="黑体" w:eastAsia="黑体" w:cs="黑体"/>
              <w:sz w:val="30"/>
              <w:szCs w:val="30"/>
            </w:rPr>
            <w:fldChar w:fldCharType="separate"/>
          </w:r>
          <w:r>
            <w:rPr>
              <w:rFonts w:hint="eastAsia" w:ascii="黑体" w:hAnsi="黑体" w:eastAsia="黑体" w:cs="黑体"/>
              <w:szCs w:val="30"/>
            </w:rPr>
            <w:fldChar w:fldCharType="begin"/>
          </w:r>
          <w:r>
            <w:rPr>
              <w:rFonts w:hint="eastAsia" w:ascii="黑体" w:hAnsi="黑体" w:eastAsia="黑体" w:cs="黑体"/>
              <w:szCs w:val="30"/>
            </w:rPr>
            <w:instrText xml:space="preserve"> HYPERLINK \l _Toc17618 </w:instrText>
          </w:r>
          <w:r>
            <w:rPr>
              <w:rFonts w:hint="eastAsia" w:ascii="黑体" w:hAnsi="黑体" w:eastAsia="黑体" w:cs="黑体"/>
              <w:szCs w:val="30"/>
            </w:rPr>
            <w:fldChar w:fldCharType="separate"/>
          </w:r>
          <w:r>
            <w:rPr>
              <w:rFonts w:hint="eastAsia" w:ascii="黑体" w:hAnsi="黑体" w:eastAsia="黑体" w:cs="黑体"/>
              <w:szCs w:val="30"/>
            </w:rPr>
            <w:t>一、引言</w:t>
          </w:r>
          <w:r>
            <w:tab/>
          </w:r>
          <w:r>
            <w:fldChar w:fldCharType="begin"/>
          </w:r>
          <w:r>
            <w:instrText xml:space="preserve"> PAGEREF _Toc17618 \h </w:instrText>
          </w:r>
          <w:r>
            <w:fldChar w:fldCharType="separate"/>
          </w:r>
          <w:r>
            <w:t>1</w:t>
          </w:r>
          <w:r>
            <w:fldChar w:fldCharType="end"/>
          </w:r>
          <w:r>
            <w:rPr>
              <w:rFonts w:hint="eastAsia" w:ascii="黑体" w:hAnsi="黑体" w:eastAsia="黑体" w:cs="黑体"/>
              <w:szCs w:val="30"/>
            </w:rPr>
            <w:fldChar w:fldCharType="end"/>
          </w:r>
        </w:p>
        <w:p w14:paraId="3F01615A">
          <w:pPr>
            <w:pStyle w:val="26"/>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_Toc7511 </w:instrText>
          </w:r>
          <w:r>
            <w:rPr>
              <w:rFonts w:hint="eastAsia" w:ascii="黑体" w:hAnsi="黑体" w:eastAsia="黑体" w:cs="黑体"/>
              <w:szCs w:val="30"/>
            </w:rPr>
            <w:fldChar w:fldCharType="separate"/>
          </w:r>
          <w:r>
            <w:rPr>
              <w:rFonts w:hint="eastAsia" w:ascii="黑体" w:hAnsi="黑体" w:eastAsia="黑体" w:cs="黑体"/>
              <w:szCs w:val="30"/>
            </w:rPr>
            <w:t>二、技术原理与架构</w:t>
          </w:r>
          <w:r>
            <w:tab/>
          </w:r>
          <w:r>
            <w:fldChar w:fldCharType="begin"/>
          </w:r>
          <w:r>
            <w:instrText xml:space="preserve"> PAGEREF _Toc7511 \h </w:instrText>
          </w:r>
          <w:r>
            <w:fldChar w:fldCharType="separate"/>
          </w:r>
          <w:r>
            <w:t>1</w:t>
          </w:r>
          <w:r>
            <w:fldChar w:fldCharType="end"/>
          </w:r>
          <w:r>
            <w:rPr>
              <w:rFonts w:hint="eastAsia" w:ascii="黑体" w:hAnsi="黑体" w:eastAsia="黑体" w:cs="黑体"/>
              <w:szCs w:val="30"/>
            </w:rPr>
            <w:fldChar w:fldCharType="end"/>
          </w:r>
        </w:p>
        <w:p w14:paraId="073AB4E0">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_Toc16461 </w:instrText>
          </w:r>
          <w:r>
            <w:rPr>
              <w:rFonts w:hint="eastAsia" w:ascii="黑体" w:hAnsi="黑体" w:eastAsia="黑体" w:cs="黑体"/>
              <w:szCs w:val="30"/>
            </w:rPr>
            <w:fldChar w:fldCharType="separate"/>
          </w:r>
          <w:r>
            <w:rPr>
              <w:rFonts w:hint="eastAsia" w:ascii="黑体" w:hAnsi="黑体" w:eastAsia="黑体" w:cs="黑体"/>
              <w:szCs w:val="28"/>
            </w:rPr>
            <w:t>2.1 倒排索引</w:t>
          </w:r>
          <w:r>
            <w:tab/>
          </w:r>
          <w:r>
            <w:fldChar w:fldCharType="begin"/>
          </w:r>
          <w:r>
            <w:instrText xml:space="preserve"> PAGEREF _Toc16461 \h </w:instrText>
          </w:r>
          <w:r>
            <w:fldChar w:fldCharType="separate"/>
          </w:r>
          <w:r>
            <w:t>1</w:t>
          </w:r>
          <w:r>
            <w:fldChar w:fldCharType="end"/>
          </w:r>
          <w:r>
            <w:rPr>
              <w:rFonts w:hint="eastAsia" w:ascii="黑体" w:hAnsi="黑体" w:eastAsia="黑体" w:cs="黑体"/>
              <w:szCs w:val="30"/>
            </w:rPr>
            <w:fldChar w:fldCharType="end"/>
          </w:r>
        </w:p>
        <w:p w14:paraId="38C6D49E">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_Toc2375 </w:instrText>
          </w:r>
          <w:r>
            <w:rPr>
              <w:rFonts w:hint="eastAsia" w:ascii="黑体" w:hAnsi="黑体" w:eastAsia="黑体" w:cs="黑体"/>
              <w:szCs w:val="30"/>
            </w:rPr>
            <w:fldChar w:fldCharType="separate"/>
          </w:r>
          <w:r>
            <w:rPr>
              <w:rFonts w:hint="eastAsia" w:ascii="黑体" w:hAnsi="黑体" w:eastAsia="黑体" w:cs="黑体"/>
              <w:szCs w:val="28"/>
            </w:rPr>
            <w:t>2.2 doc_values 与聚合性能</w:t>
          </w:r>
          <w:r>
            <w:tab/>
          </w:r>
          <w:r>
            <w:fldChar w:fldCharType="begin"/>
          </w:r>
          <w:r>
            <w:instrText xml:space="preserve"> PAGEREF _Toc2375 \h </w:instrText>
          </w:r>
          <w:r>
            <w:fldChar w:fldCharType="separate"/>
          </w:r>
          <w:r>
            <w:t>2</w:t>
          </w:r>
          <w:r>
            <w:fldChar w:fldCharType="end"/>
          </w:r>
          <w:r>
            <w:rPr>
              <w:rFonts w:hint="eastAsia" w:ascii="黑体" w:hAnsi="黑体" w:eastAsia="黑体" w:cs="黑体"/>
              <w:szCs w:val="30"/>
            </w:rPr>
            <w:fldChar w:fldCharType="end"/>
          </w:r>
        </w:p>
        <w:p w14:paraId="4B36FC41">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_Toc12921 </w:instrText>
          </w:r>
          <w:r>
            <w:rPr>
              <w:rFonts w:hint="eastAsia" w:ascii="黑体" w:hAnsi="黑体" w:eastAsia="黑体" w:cs="黑体"/>
              <w:szCs w:val="30"/>
            </w:rPr>
            <w:fldChar w:fldCharType="separate"/>
          </w:r>
          <w:r>
            <w:rPr>
              <w:rFonts w:hint="eastAsia" w:ascii="黑体" w:hAnsi="黑体" w:eastAsia="黑体" w:cs="黑体"/>
              <w:szCs w:val="28"/>
            </w:rPr>
            <w:t>2.3 分片与副本</w:t>
          </w:r>
          <w:r>
            <w:tab/>
          </w:r>
          <w:r>
            <w:fldChar w:fldCharType="begin"/>
          </w:r>
          <w:r>
            <w:instrText xml:space="preserve"> PAGEREF _Toc12921 \h </w:instrText>
          </w:r>
          <w:r>
            <w:fldChar w:fldCharType="separate"/>
          </w:r>
          <w:r>
            <w:t>3</w:t>
          </w:r>
          <w:r>
            <w:fldChar w:fldCharType="end"/>
          </w:r>
          <w:r>
            <w:rPr>
              <w:rFonts w:hint="eastAsia" w:ascii="黑体" w:hAnsi="黑体" w:eastAsia="黑体" w:cs="黑体"/>
              <w:szCs w:val="30"/>
            </w:rPr>
            <w:fldChar w:fldCharType="end"/>
          </w:r>
        </w:p>
        <w:p w14:paraId="7F226DC7">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_Toc7540 </w:instrText>
          </w:r>
          <w:r>
            <w:rPr>
              <w:rFonts w:hint="eastAsia" w:ascii="黑体" w:hAnsi="黑体" w:eastAsia="黑体" w:cs="黑体"/>
              <w:szCs w:val="30"/>
            </w:rPr>
            <w:fldChar w:fldCharType="separate"/>
          </w:r>
          <w:r>
            <w:rPr>
              <w:rFonts w:hint="eastAsia" w:ascii="黑体" w:hAnsi="黑体" w:eastAsia="黑体" w:cs="黑体"/>
              <w:szCs w:val="28"/>
            </w:rPr>
            <w:t>2.4 段与近实时性</w:t>
          </w:r>
          <w:r>
            <w:tab/>
          </w:r>
          <w:r>
            <w:fldChar w:fldCharType="begin"/>
          </w:r>
          <w:r>
            <w:instrText xml:space="preserve"> PAGEREF _Toc7540 \h </w:instrText>
          </w:r>
          <w:r>
            <w:fldChar w:fldCharType="separate"/>
          </w:r>
          <w:r>
            <w:t>3</w:t>
          </w:r>
          <w:r>
            <w:fldChar w:fldCharType="end"/>
          </w:r>
          <w:r>
            <w:rPr>
              <w:rFonts w:hint="eastAsia" w:ascii="黑体" w:hAnsi="黑体" w:eastAsia="黑体" w:cs="黑体"/>
              <w:szCs w:val="30"/>
            </w:rPr>
            <w:fldChar w:fldCharType="end"/>
          </w:r>
        </w:p>
        <w:p w14:paraId="19DD8783">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_Toc4097 </w:instrText>
          </w:r>
          <w:r>
            <w:rPr>
              <w:rFonts w:hint="eastAsia" w:ascii="黑体" w:hAnsi="黑体" w:eastAsia="黑体" w:cs="黑体"/>
              <w:szCs w:val="30"/>
            </w:rPr>
            <w:fldChar w:fldCharType="separate"/>
          </w:r>
          <w:r>
            <w:rPr>
              <w:rFonts w:hint="eastAsia" w:ascii="黑体" w:hAnsi="黑体" w:eastAsia="黑体" w:cs="黑体"/>
              <w:szCs w:val="28"/>
            </w:rPr>
            <w:t>2.5 查询类型：query context 与 filter context</w:t>
          </w:r>
          <w:r>
            <w:tab/>
          </w:r>
          <w:r>
            <w:fldChar w:fldCharType="begin"/>
          </w:r>
          <w:r>
            <w:instrText xml:space="preserve"> PAGEREF _Toc4097 \h </w:instrText>
          </w:r>
          <w:r>
            <w:fldChar w:fldCharType="separate"/>
          </w:r>
          <w:r>
            <w:t>3</w:t>
          </w:r>
          <w:r>
            <w:fldChar w:fldCharType="end"/>
          </w:r>
          <w:r>
            <w:rPr>
              <w:rFonts w:hint="eastAsia" w:ascii="黑体" w:hAnsi="黑体" w:eastAsia="黑体" w:cs="黑体"/>
              <w:szCs w:val="30"/>
            </w:rPr>
            <w:fldChar w:fldCharType="end"/>
          </w:r>
        </w:p>
        <w:p w14:paraId="645B2104">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_Toc10316 </w:instrText>
          </w:r>
          <w:r>
            <w:rPr>
              <w:rFonts w:hint="eastAsia" w:ascii="黑体" w:hAnsi="黑体" w:eastAsia="黑体" w:cs="黑体"/>
              <w:szCs w:val="30"/>
            </w:rPr>
            <w:fldChar w:fldCharType="separate"/>
          </w:r>
          <w:r>
            <w:rPr>
              <w:rFonts w:hint="eastAsia" w:ascii="黑体" w:hAnsi="黑体" w:eastAsia="黑体" w:cs="黑体"/>
              <w:szCs w:val="28"/>
            </w:rPr>
            <w:t>2.6 聚合分析</w:t>
          </w:r>
          <w:r>
            <w:tab/>
          </w:r>
          <w:r>
            <w:fldChar w:fldCharType="begin"/>
          </w:r>
          <w:r>
            <w:instrText xml:space="preserve"> PAGEREF _Toc10316 \h </w:instrText>
          </w:r>
          <w:r>
            <w:fldChar w:fldCharType="separate"/>
          </w:r>
          <w:r>
            <w:t>4</w:t>
          </w:r>
          <w:r>
            <w:fldChar w:fldCharType="end"/>
          </w:r>
          <w:r>
            <w:rPr>
              <w:rFonts w:hint="eastAsia" w:ascii="黑体" w:hAnsi="黑体" w:eastAsia="黑体" w:cs="黑体"/>
              <w:szCs w:val="30"/>
            </w:rPr>
            <w:fldChar w:fldCharType="end"/>
          </w:r>
        </w:p>
        <w:p w14:paraId="0FB24195">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_Toc12362 </w:instrText>
          </w:r>
          <w:r>
            <w:rPr>
              <w:rFonts w:hint="eastAsia" w:ascii="黑体" w:hAnsi="黑体" w:eastAsia="黑体" w:cs="黑体"/>
              <w:szCs w:val="30"/>
            </w:rPr>
            <w:fldChar w:fldCharType="separate"/>
          </w:r>
          <w:r>
            <w:rPr>
              <w:rFonts w:hint="eastAsia" w:ascii="黑体" w:hAnsi="黑体" w:eastAsia="黑体" w:cs="黑体"/>
              <w:szCs w:val="28"/>
            </w:rPr>
            <w:t>2.7 地理检索</w:t>
          </w:r>
          <w:r>
            <w:tab/>
          </w:r>
          <w:r>
            <w:fldChar w:fldCharType="begin"/>
          </w:r>
          <w:r>
            <w:instrText xml:space="preserve"> PAGEREF _Toc12362 \h </w:instrText>
          </w:r>
          <w:r>
            <w:fldChar w:fldCharType="separate"/>
          </w:r>
          <w:r>
            <w:t>4</w:t>
          </w:r>
          <w:r>
            <w:fldChar w:fldCharType="end"/>
          </w:r>
          <w:r>
            <w:rPr>
              <w:rFonts w:hint="eastAsia" w:ascii="黑体" w:hAnsi="黑体" w:eastAsia="黑体" w:cs="黑体"/>
              <w:szCs w:val="30"/>
            </w:rPr>
            <w:fldChar w:fldCharType="end"/>
          </w:r>
        </w:p>
        <w:p w14:paraId="1DA4DF4B">
          <w:pPr>
            <w:pStyle w:val="26"/>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_Toc931 </w:instrText>
          </w:r>
          <w:r>
            <w:rPr>
              <w:rFonts w:hint="eastAsia" w:ascii="黑体" w:hAnsi="黑体" w:eastAsia="黑体" w:cs="黑体"/>
              <w:szCs w:val="30"/>
            </w:rPr>
            <w:fldChar w:fldCharType="separate"/>
          </w:r>
          <w:r>
            <w:rPr>
              <w:rFonts w:hint="eastAsia" w:ascii="黑体" w:hAnsi="黑体" w:eastAsia="黑体" w:cs="黑体"/>
              <w:szCs w:val="30"/>
            </w:rPr>
            <w:t>三、技术优缺点分析</w:t>
          </w:r>
          <w:r>
            <w:tab/>
          </w:r>
          <w:r>
            <w:fldChar w:fldCharType="begin"/>
          </w:r>
          <w:r>
            <w:instrText xml:space="preserve"> PAGEREF _Toc931 \h </w:instrText>
          </w:r>
          <w:r>
            <w:fldChar w:fldCharType="separate"/>
          </w:r>
          <w:r>
            <w:t>4</w:t>
          </w:r>
          <w:r>
            <w:fldChar w:fldCharType="end"/>
          </w:r>
          <w:r>
            <w:rPr>
              <w:rFonts w:hint="eastAsia" w:ascii="黑体" w:hAnsi="黑体" w:eastAsia="黑体" w:cs="黑体"/>
              <w:szCs w:val="30"/>
            </w:rPr>
            <w:fldChar w:fldCharType="end"/>
          </w:r>
        </w:p>
        <w:p w14:paraId="3948923A">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_Toc28109 </w:instrText>
          </w:r>
          <w:r>
            <w:rPr>
              <w:rFonts w:hint="eastAsia" w:ascii="黑体" w:hAnsi="黑体" w:eastAsia="黑体" w:cs="黑体"/>
              <w:szCs w:val="30"/>
            </w:rPr>
            <w:fldChar w:fldCharType="separate"/>
          </w:r>
          <w:r>
            <w:rPr>
              <w:rFonts w:hint="eastAsia" w:ascii="黑体" w:hAnsi="黑体" w:eastAsia="黑体" w:cs="黑体"/>
              <w:szCs w:val="28"/>
            </w:rPr>
            <w:t>3.1 优点</w:t>
          </w:r>
          <w:r>
            <w:tab/>
          </w:r>
          <w:r>
            <w:fldChar w:fldCharType="begin"/>
          </w:r>
          <w:r>
            <w:instrText xml:space="preserve"> PAGEREF _Toc28109 \h </w:instrText>
          </w:r>
          <w:r>
            <w:fldChar w:fldCharType="separate"/>
          </w:r>
          <w:r>
            <w:t>4</w:t>
          </w:r>
          <w:r>
            <w:fldChar w:fldCharType="end"/>
          </w:r>
          <w:r>
            <w:rPr>
              <w:rFonts w:hint="eastAsia" w:ascii="黑体" w:hAnsi="黑体" w:eastAsia="黑体" w:cs="黑体"/>
              <w:szCs w:val="30"/>
            </w:rPr>
            <w:fldChar w:fldCharType="end"/>
          </w:r>
        </w:p>
        <w:p w14:paraId="086995DB">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_Toc20513 </w:instrText>
          </w:r>
          <w:r>
            <w:rPr>
              <w:rFonts w:hint="eastAsia" w:ascii="黑体" w:hAnsi="黑体" w:eastAsia="黑体" w:cs="黑体"/>
              <w:szCs w:val="30"/>
            </w:rPr>
            <w:fldChar w:fldCharType="separate"/>
          </w:r>
          <w:r>
            <w:rPr>
              <w:rFonts w:hint="eastAsia" w:ascii="黑体" w:hAnsi="黑体" w:eastAsia="黑体" w:cs="黑体"/>
              <w:szCs w:val="28"/>
            </w:rPr>
            <w:t>3.2 缺点与局限</w:t>
          </w:r>
          <w:r>
            <w:tab/>
          </w:r>
          <w:r>
            <w:fldChar w:fldCharType="begin"/>
          </w:r>
          <w:r>
            <w:instrText xml:space="preserve"> PAGEREF _Toc20513 \h </w:instrText>
          </w:r>
          <w:r>
            <w:fldChar w:fldCharType="separate"/>
          </w:r>
          <w:r>
            <w:t>5</w:t>
          </w:r>
          <w:r>
            <w:fldChar w:fldCharType="end"/>
          </w:r>
          <w:r>
            <w:rPr>
              <w:rFonts w:hint="eastAsia" w:ascii="黑体" w:hAnsi="黑体" w:eastAsia="黑体" w:cs="黑体"/>
              <w:szCs w:val="30"/>
            </w:rPr>
            <w:fldChar w:fldCharType="end"/>
          </w:r>
        </w:p>
        <w:p w14:paraId="5E4E805C">
          <w:pPr>
            <w:pStyle w:val="26"/>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_Toc7773 </w:instrText>
          </w:r>
          <w:r>
            <w:rPr>
              <w:rFonts w:hint="eastAsia" w:ascii="黑体" w:hAnsi="黑体" w:eastAsia="黑体" w:cs="黑体"/>
              <w:szCs w:val="30"/>
            </w:rPr>
            <w:fldChar w:fldCharType="separate"/>
          </w:r>
          <w:r>
            <w:rPr>
              <w:rFonts w:hint="eastAsia" w:ascii="黑体" w:hAnsi="黑体" w:eastAsia="黑体" w:cs="黑体"/>
              <w:szCs w:val="30"/>
            </w:rPr>
            <w:t>四、适用场景与同类技术对比</w:t>
          </w:r>
          <w:r>
            <w:tab/>
          </w:r>
          <w:r>
            <w:fldChar w:fldCharType="begin"/>
          </w:r>
          <w:r>
            <w:instrText xml:space="preserve"> PAGEREF _Toc7773 \h </w:instrText>
          </w:r>
          <w:r>
            <w:fldChar w:fldCharType="separate"/>
          </w:r>
          <w:r>
            <w:t>6</w:t>
          </w:r>
          <w:r>
            <w:fldChar w:fldCharType="end"/>
          </w:r>
          <w:r>
            <w:rPr>
              <w:rFonts w:hint="eastAsia" w:ascii="黑体" w:hAnsi="黑体" w:eastAsia="黑体" w:cs="黑体"/>
              <w:szCs w:val="30"/>
            </w:rPr>
            <w:fldChar w:fldCharType="end"/>
          </w:r>
        </w:p>
        <w:p w14:paraId="06B7D57C">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_Toc3310 </w:instrText>
          </w:r>
          <w:r>
            <w:rPr>
              <w:rFonts w:hint="eastAsia" w:ascii="黑体" w:hAnsi="黑体" w:eastAsia="黑体" w:cs="黑体"/>
              <w:szCs w:val="30"/>
            </w:rPr>
            <w:fldChar w:fldCharType="separate"/>
          </w:r>
          <w:r>
            <w:rPr>
              <w:rFonts w:hint="eastAsia" w:ascii="黑体" w:hAnsi="黑体" w:eastAsia="黑体" w:cs="黑体"/>
              <w:szCs w:val="28"/>
            </w:rPr>
            <w:t>4.1 适用场景</w:t>
          </w:r>
          <w:r>
            <w:tab/>
          </w:r>
          <w:r>
            <w:fldChar w:fldCharType="begin"/>
          </w:r>
          <w:r>
            <w:instrText xml:space="preserve"> PAGEREF _Toc3310 \h </w:instrText>
          </w:r>
          <w:r>
            <w:fldChar w:fldCharType="separate"/>
          </w:r>
          <w:r>
            <w:t>6</w:t>
          </w:r>
          <w:r>
            <w:fldChar w:fldCharType="end"/>
          </w:r>
          <w:r>
            <w:rPr>
              <w:rFonts w:hint="eastAsia" w:ascii="黑体" w:hAnsi="黑体" w:eastAsia="黑体" w:cs="黑体"/>
              <w:szCs w:val="30"/>
            </w:rPr>
            <w:fldChar w:fldCharType="end"/>
          </w:r>
        </w:p>
        <w:p w14:paraId="12C49DEC">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_Toc19104 </w:instrText>
          </w:r>
          <w:r>
            <w:rPr>
              <w:rFonts w:hint="eastAsia" w:ascii="黑体" w:hAnsi="黑体" w:eastAsia="黑体" w:cs="黑体"/>
              <w:szCs w:val="30"/>
            </w:rPr>
            <w:fldChar w:fldCharType="separate"/>
          </w:r>
          <w:r>
            <w:rPr>
              <w:rFonts w:hint="eastAsia" w:ascii="黑体" w:hAnsi="黑体" w:eastAsia="黑体" w:cs="黑体"/>
              <w:szCs w:val="28"/>
            </w:rPr>
            <w:t>4.2 不适合的场景</w:t>
          </w:r>
          <w:r>
            <w:tab/>
          </w:r>
          <w:r>
            <w:fldChar w:fldCharType="begin"/>
          </w:r>
          <w:r>
            <w:instrText xml:space="preserve"> PAGEREF _Toc19104 \h </w:instrText>
          </w:r>
          <w:r>
            <w:fldChar w:fldCharType="separate"/>
          </w:r>
          <w:r>
            <w:t>6</w:t>
          </w:r>
          <w:r>
            <w:fldChar w:fldCharType="end"/>
          </w:r>
          <w:r>
            <w:rPr>
              <w:rFonts w:hint="eastAsia" w:ascii="黑体" w:hAnsi="黑体" w:eastAsia="黑体" w:cs="黑体"/>
              <w:szCs w:val="30"/>
            </w:rPr>
            <w:fldChar w:fldCharType="end"/>
          </w:r>
        </w:p>
        <w:p w14:paraId="71326BD5">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_Toc30153 </w:instrText>
          </w:r>
          <w:r>
            <w:rPr>
              <w:rFonts w:hint="eastAsia" w:ascii="黑体" w:hAnsi="黑体" w:eastAsia="黑体" w:cs="黑体"/>
              <w:szCs w:val="30"/>
            </w:rPr>
            <w:fldChar w:fldCharType="separate"/>
          </w:r>
          <w:r>
            <w:rPr>
              <w:rFonts w:hint="eastAsia" w:ascii="黑体" w:hAnsi="黑体" w:eastAsia="黑体" w:cs="黑体"/>
              <w:szCs w:val="28"/>
            </w:rPr>
            <w:t>4.3 同类技术对比</w:t>
          </w:r>
          <w:r>
            <w:tab/>
          </w:r>
          <w:r>
            <w:fldChar w:fldCharType="begin"/>
          </w:r>
          <w:r>
            <w:instrText xml:space="preserve"> PAGEREF _Toc30153 \h </w:instrText>
          </w:r>
          <w:r>
            <w:fldChar w:fldCharType="separate"/>
          </w:r>
          <w:r>
            <w:t>6</w:t>
          </w:r>
          <w:r>
            <w:fldChar w:fldCharType="end"/>
          </w:r>
          <w:r>
            <w:rPr>
              <w:rFonts w:hint="eastAsia" w:ascii="黑体" w:hAnsi="黑体" w:eastAsia="黑体" w:cs="黑体"/>
              <w:szCs w:val="30"/>
            </w:rPr>
            <w:fldChar w:fldCharType="end"/>
          </w:r>
        </w:p>
        <w:p w14:paraId="59618445">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_Toc1599 </w:instrText>
          </w:r>
          <w:r>
            <w:rPr>
              <w:rFonts w:hint="eastAsia" w:ascii="黑体" w:hAnsi="黑体" w:eastAsia="黑体" w:cs="黑体"/>
              <w:szCs w:val="30"/>
            </w:rPr>
            <w:fldChar w:fldCharType="separate"/>
          </w:r>
          <w:r>
            <w:rPr>
              <w:rFonts w:hint="eastAsia" w:ascii="黑体" w:hAnsi="黑体" w:eastAsia="黑体" w:cs="黑体"/>
              <w:szCs w:val="28"/>
            </w:rPr>
            <w:t>4.4 关于 MongoDB 文本索引与 Elasticsearch 的讨论</w:t>
          </w:r>
          <w:r>
            <w:tab/>
          </w:r>
          <w:r>
            <w:fldChar w:fldCharType="begin"/>
          </w:r>
          <w:r>
            <w:instrText xml:space="preserve"> PAGEREF _Toc1599 \h </w:instrText>
          </w:r>
          <w:r>
            <w:fldChar w:fldCharType="separate"/>
          </w:r>
          <w:r>
            <w:t>7</w:t>
          </w:r>
          <w:r>
            <w:fldChar w:fldCharType="end"/>
          </w:r>
          <w:r>
            <w:rPr>
              <w:rFonts w:hint="eastAsia" w:ascii="黑体" w:hAnsi="黑体" w:eastAsia="黑体" w:cs="黑体"/>
              <w:szCs w:val="30"/>
            </w:rPr>
            <w:fldChar w:fldCharType="end"/>
          </w:r>
        </w:p>
        <w:p w14:paraId="26985B8B">
          <w:pPr>
            <w:pStyle w:val="26"/>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_Toc8957 </w:instrText>
          </w:r>
          <w:r>
            <w:rPr>
              <w:rFonts w:hint="eastAsia" w:ascii="黑体" w:hAnsi="黑体" w:eastAsia="黑体" w:cs="黑体"/>
              <w:szCs w:val="30"/>
            </w:rPr>
            <w:fldChar w:fldCharType="separate"/>
          </w:r>
          <w:r>
            <w:rPr>
              <w:rFonts w:hint="eastAsia" w:ascii="黑体" w:hAnsi="黑体" w:eastAsia="黑体" w:cs="黑体"/>
              <w:szCs w:val="30"/>
            </w:rPr>
            <w:t>五、在本项目中的实践</w:t>
          </w:r>
          <w:r>
            <w:tab/>
          </w:r>
          <w:r>
            <w:fldChar w:fldCharType="begin"/>
          </w:r>
          <w:r>
            <w:instrText xml:space="preserve"> PAGEREF _Toc8957 \h </w:instrText>
          </w:r>
          <w:r>
            <w:fldChar w:fldCharType="separate"/>
          </w:r>
          <w:r>
            <w:t>7</w:t>
          </w:r>
          <w:r>
            <w:fldChar w:fldCharType="end"/>
          </w:r>
          <w:r>
            <w:rPr>
              <w:rFonts w:hint="eastAsia" w:ascii="黑体" w:hAnsi="黑体" w:eastAsia="黑体" w:cs="黑体"/>
              <w:szCs w:val="30"/>
            </w:rPr>
            <w:fldChar w:fldCharType="end"/>
          </w:r>
        </w:p>
        <w:p w14:paraId="592E51E7">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_Toc5779 </w:instrText>
          </w:r>
          <w:r>
            <w:rPr>
              <w:rFonts w:hint="eastAsia" w:ascii="黑体" w:hAnsi="黑体" w:eastAsia="黑体" w:cs="黑体"/>
              <w:szCs w:val="30"/>
            </w:rPr>
            <w:fldChar w:fldCharType="separate"/>
          </w:r>
          <w:r>
            <w:rPr>
              <w:rFonts w:hint="eastAsia" w:ascii="黑体" w:hAnsi="黑体" w:eastAsia="黑体" w:cs="黑体"/>
              <w:szCs w:val="28"/>
            </w:rPr>
            <w:t>5.1 使用方式与设计</w:t>
          </w:r>
          <w:r>
            <w:tab/>
          </w:r>
          <w:r>
            <w:fldChar w:fldCharType="begin"/>
          </w:r>
          <w:r>
            <w:instrText xml:space="preserve"> PAGEREF _Toc5779 \h </w:instrText>
          </w:r>
          <w:r>
            <w:fldChar w:fldCharType="separate"/>
          </w:r>
          <w:r>
            <w:t>7</w:t>
          </w:r>
          <w:r>
            <w:fldChar w:fldCharType="end"/>
          </w:r>
          <w:r>
            <w:rPr>
              <w:rFonts w:hint="eastAsia" w:ascii="黑体" w:hAnsi="黑体" w:eastAsia="黑体" w:cs="黑体"/>
              <w:szCs w:val="30"/>
            </w:rPr>
            <w:fldChar w:fldCharType="end"/>
          </w:r>
        </w:p>
        <w:p w14:paraId="72BB5FDB">
          <w:pPr>
            <w:pStyle w:val="29"/>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_Toc459 </w:instrText>
          </w:r>
          <w:r>
            <w:rPr>
              <w:rFonts w:hint="eastAsia" w:ascii="黑体" w:hAnsi="黑体" w:eastAsia="黑体" w:cs="黑体"/>
              <w:szCs w:val="30"/>
            </w:rPr>
            <w:fldChar w:fldCharType="separate"/>
          </w:r>
          <w:r>
            <w:rPr>
              <w:rFonts w:hint="eastAsia" w:ascii="黑体" w:hAnsi="黑体" w:eastAsia="黑体" w:cs="黑体"/>
              <w:szCs w:val="28"/>
            </w:rPr>
            <w:t>5.2 遇到的问题与解决方案</w:t>
          </w:r>
          <w:r>
            <w:tab/>
          </w:r>
          <w:r>
            <w:fldChar w:fldCharType="begin"/>
          </w:r>
          <w:r>
            <w:instrText xml:space="preserve"> PAGEREF _Toc459 \h </w:instrText>
          </w:r>
          <w:r>
            <w:fldChar w:fldCharType="separate"/>
          </w:r>
          <w:r>
            <w:t>8</w:t>
          </w:r>
          <w:r>
            <w:fldChar w:fldCharType="end"/>
          </w:r>
          <w:r>
            <w:rPr>
              <w:rFonts w:hint="eastAsia" w:ascii="黑体" w:hAnsi="黑体" w:eastAsia="黑体" w:cs="黑体"/>
              <w:szCs w:val="30"/>
            </w:rPr>
            <w:fldChar w:fldCharType="end"/>
          </w:r>
        </w:p>
        <w:p w14:paraId="3D6DC972">
          <w:pPr>
            <w:pStyle w:val="26"/>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_Toc17383 </w:instrText>
          </w:r>
          <w:r>
            <w:rPr>
              <w:rFonts w:hint="eastAsia" w:ascii="黑体" w:hAnsi="黑体" w:eastAsia="黑体" w:cs="黑体"/>
              <w:szCs w:val="30"/>
            </w:rPr>
            <w:fldChar w:fldCharType="separate"/>
          </w:r>
          <w:r>
            <w:rPr>
              <w:rFonts w:hint="eastAsia" w:ascii="黑体" w:hAnsi="黑体" w:eastAsia="黑体" w:cs="黑体"/>
              <w:szCs w:val="30"/>
            </w:rPr>
            <w:t>六、总结与体会</w:t>
          </w:r>
          <w:r>
            <w:tab/>
          </w:r>
          <w:r>
            <w:fldChar w:fldCharType="begin"/>
          </w:r>
          <w:r>
            <w:instrText xml:space="preserve"> PAGEREF _Toc17383 \h </w:instrText>
          </w:r>
          <w:r>
            <w:fldChar w:fldCharType="separate"/>
          </w:r>
          <w:r>
            <w:t>9</w:t>
          </w:r>
          <w:r>
            <w:fldChar w:fldCharType="end"/>
          </w:r>
          <w:r>
            <w:rPr>
              <w:rFonts w:hint="eastAsia" w:ascii="黑体" w:hAnsi="黑体" w:eastAsia="黑体" w:cs="黑体"/>
              <w:szCs w:val="30"/>
            </w:rPr>
            <w:fldChar w:fldCharType="end"/>
          </w:r>
        </w:p>
        <w:p w14:paraId="6B4229DC">
          <w:pPr>
            <w:pStyle w:val="26"/>
            <w:tabs>
              <w:tab w:val="right" w:leader="dot" w:pos="9072"/>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_Toc12603 </w:instrText>
          </w:r>
          <w:r>
            <w:rPr>
              <w:rFonts w:hint="eastAsia" w:ascii="黑体" w:hAnsi="黑体" w:eastAsia="黑体" w:cs="黑体"/>
              <w:szCs w:val="30"/>
            </w:rPr>
            <w:fldChar w:fldCharType="separate"/>
          </w:r>
          <w:r>
            <w:rPr>
              <w:rFonts w:hint="eastAsia" w:ascii="黑体" w:hAnsi="黑体" w:eastAsia="黑体" w:cs="黑体"/>
            </w:rPr>
            <w:t>参考文献</w:t>
          </w:r>
          <w:r>
            <w:tab/>
          </w:r>
          <w:r>
            <w:fldChar w:fldCharType="begin"/>
          </w:r>
          <w:r>
            <w:instrText xml:space="preserve"> PAGEREF _Toc12603 \h </w:instrText>
          </w:r>
          <w:r>
            <w:fldChar w:fldCharType="separate"/>
          </w:r>
          <w:r>
            <w:t>10</w:t>
          </w:r>
          <w:r>
            <w:fldChar w:fldCharType="end"/>
          </w:r>
          <w:r>
            <w:rPr>
              <w:rFonts w:hint="eastAsia" w:ascii="黑体" w:hAnsi="黑体" w:eastAsia="黑体" w:cs="黑体"/>
              <w:szCs w:val="30"/>
            </w:rPr>
            <w:fldChar w:fldCharType="end"/>
          </w:r>
        </w:p>
        <w:p w14:paraId="77B1429A">
          <w:pPr>
            <w:pStyle w:val="2"/>
            <w:ind w:firstLine="0"/>
            <w:rPr>
              <w:rFonts w:hint="eastAsia" w:ascii="黑体" w:hAnsi="黑体" w:eastAsia="黑体" w:cs="黑体"/>
              <w:b/>
              <w:bCs/>
              <w:color w:val="000000"/>
              <w:sz w:val="32"/>
              <w:szCs w:val="30"/>
              <w:lang w:val="en-US" w:eastAsia="en-US" w:bidi="ar-SA"/>
            </w:rPr>
          </w:pPr>
          <w:r>
            <w:rPr>
              <w:rFonts w:hint="eastAsia" w:ascii="黑体" w:hAnsi="黑体" w:eastAsia="黑体" w:cs="黑体"/>
              <w:szCs w:val="30"/>
            </w:rPr>
            <w:fldChar w:fldCharType="end"/>
          </w:r>
        </w:p>
      </w:sdtContent>
    </w:sdt>
    <w:p w14:paraId="21633B18">
      <w:pPr>
        <w:rPr>
          <w:rFonts w:hint="eastAsia"/>
        </w:rPr>
        <w:sectPr>
          <w:footerReference r:id="rId3" w:type="default"/>
          <w:pgSz w:w="11906" w:h="16838"/>
          <w:pgMar w:top="1417" w:right="1417" w:bottom="1417" w:left="1417" w:header="720" w:footer="720" w:gutter="0"/>
          <w:pgNumType w:fmt="decimal" w:start="1"/>
          <w:cols w:space="720" w:num="1"/>
          <w:docGrid w:linePitch="360" w:charSpace="0"/>
        </w:sectPr>
      </w:pPr>
    </w:p>
    <w:p w14:paraId="187637FB">
      <w:pPr>
        <w:pStyle w:val="2"/>
        <w:ind w:firstLine="0"/>
        <w:rPr>
          <w:rFonts w:hint="eastAsia" w:ascii="黑体" w:hAnsi="黑体" w:eastAsia="黑体" w:cs="黑体"/>
          <w:sz w:val="30"/>
          <w:szCs w:val="30"/>
        </w:rPr>
      </w:pPr>
      <w:bookmarkStart w:id="0" w:name="_Toc17618"/>
      <w:r>
        <w:rPr>
          <w:rFonts w:hint="eastAsia" w:ascii="黑体" w:hAnsi="黑体" w:eastAsia="黑体" w:cs="黑体"/>
          <w:sz w:val="30"/>
          <w:szCs w:val="30"/>
        </w:rPr>
        <w:t>一、引言</w:t>
      </w:r>
      <w:bookmarkEnd w:id="0"/>
    </w:p>
    <w:p w14:paraId="314F675F">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在设备监控与告警类系统中，数据查询呈现出三类截然不同的需求。</w:t>
      </w:r>
    </w:p>
    <w:p w14:paraId="777D48D1">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第一类是精确条件筛选，例如查询状态为待处理、类型为环境告警、时间在最近二十四小时内的记录。这类查询条件明确，需要返回完整明细，传统数据库完全可以胜任。</w:t>
      </w:r>
    </w:p>
    <w:p w14:paraId="33A9132F">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第二类是多维度聚合分析，例如按告警类型分组统计数量，或按小时统计告警趋势分布。这类需求若用传统数据库实现，需要编写复杂的分组查询或聚合管道，数据量大时性能急剧下降。</w:t>
      </w:r>
    </w:p>
    <w:p w14:paraId="1FD1B945">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第三类是全文检索与地理检索，例如找出描述中包含入侵的告警，或查询某坐标半径三公里内的所有告警。这两类需求传统数据库几乎无法高效支持。</w:t>
      </w:r>
    </w:p>
    <w:p w14:paraId="466423F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Elasticsearch 是构建于 Lucene 之上的分布式搜索与分析引擎，二〇一〇年由 Shay Banon 发布，现由 Elastic 公司维护。它同时具备全文检索、结构化过滤、地理查询与聚合分析四类能力，是日志分析、监控告警、站内搜索等场景的事实标准。</w:t>
      </w:r>
    </w:p>
    <w:p w14:paraId="13A0D87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本报告调研 Elasticsearch 的索引结构、查询与聚合机制，分析其优缺点与适用场景，并结合无人机和机器狗空地协同巡检平台项目，说明实际遇到的问题与解决过程。</w:t>
      </w:r>
    </w:p>
    <w:p w14:paraId="2A6B715F">
      <w:pPr>
        <w:pStyle w:val="2"/>
        <w:ind w:firstLine="0"/>
        <w:rPr>
          <w:rFonts w:hint="eastAsia" w:ascii="黑体" w:hAnsi="黑体" w:eastAsia="黑体" w:cs="黑体"/>
          <w:sz w:val="30"/>
          <w:szCs w:val="30"/>
        </w:rPr>
      </w:pPr>
      <w:bookmarkStart w:id="1" w:name="_Toc7511"/>
      <w:r>
        <w:rPr>
          <w:rFonts w:hint="eastAsia" w:ascii="黑体" w:hAnsi="黑体" w:eastAsia="黑体" w:cs="黑体"/>
          <w:sz w:val="30"/>
          <w:szCs w:val="30"/>
        </w:rPr>
        <w:t>二、技术原理与架构</w:t>
      </w:r>
      <w:bookmarkEnd w:id="1"/>
    </w:p>
    <w:p w14:paraId="2E8E0BD9">
      <w:pPr>
        <w:pStyle w:val="3"/>
        <w:ind w:firstLine="0"/>
        <w:rPr>
          <w:rFonts w:hint="eastAsia" w:ascii="黑体" w:hAnsi="黑体" w:eastAsia="黑体" w:cs="黑体"/>
          <w:sz w:val="28"/>
          <w:szCs w:val="28"/>
        </w:rPr>
      </w:pPr>
      <w:bookmarkStart w:id="2" w:name="_Toc16461"/>
      <w:r>
        <w:rPr>
          <w:rFonts w:hint="eastAsia" w:ascii="黑体" w:hAnsi="黑体" w:eastAsia="黑体" w:cs="黑体"/>
          <w:sz w:val="28"/>
          <w:szCs w:val="28"/>
        </w:rPr>
        <w:t>2.1 倒排索引</w:t>
      </w:r>
      <w:bookmarkEnd w:id="2"/>
    </w:p>
    <w:p w14:paraId="677F744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倒排索引是 Elasticsearch 高性能检索的根本原因。传统数据库的索引是正向的，通过主键找到记录内容；若要按某个字段做全文检索，只能遍历全部记录逐条比对。</w:t>
      </w:r>
    </w:p>
    <w:p w14:paraId="17AF923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倒排索引建立的正是词项到文档列表的映射关系。以三篇巡检文档为例，传统正排索引按文档组织词项：文档一包含航拍、发现、可疑、目标等词项，文档二包含航拍、发现、区域、入侵等词项，文档三包含机器狗、检测、气体、超标等词项。而倒排索引则按词项组织文档：航拍一词出现在文档一和文档二中，发现一词同样出现在文档一和文档二中，可疑一词仅出现在文档一中，入侵一词仅出现在文档二中，机器狗、气体、超标等词项出现在文档三中。</w:t>
      </w:r>
    </w:p>
    <w:p w14:paraId="20A49200">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这样一来，当查询包含航拍的文档时，只需在倒排表中定位航拍这一词项，即可直接得到文档一和文档二，无需遍历任何文档。这正是全文检索能够快速完成的原因。</w:t>
      </w:r>
    </w:p>
    <w:p w14:paraId="290AE632">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词项来自原始文本，需要经过分析器处理，包含三个步骤</w:t>
      </w:r>
      <w:r>
        <w:rPr>
          <w:rFonts w:hint="eastAsia" w:ascii="宋体" w:hAnsi="宋体" w:cs="宋体"/>
          <w:lang w:val="en-US" w:eastAsia="zh-CN"/>
        </w:rPr>
        <w:t>见</w:t>
      </w:r>
      <w:r>
        <w:rPr>
          <w:rFonts w:hint="eastAsia" w:ascii="宋体" w:hAnsi="宋体" w:cs="宋体"/>
          <w:lang w:val="en-US" w:eastAsia="zh-CN"/>
        </w:rPr>
        <w:fldChar w:fldCharType="begin"/>
      </w:r>
      <w:r>
        <w:rPr>
          <w:rFonts w:hint="eastAsia" w:ascii="宋体" w:hAnsi="宋体" w:cs="宋体"/>
          <w:lang w:val="en-US" w:eastAsia="zh-CN"/>
        </w:rPr>
        <w:instrText xml:space="preserve"> REF _Ref28829 \h </w:instrText>
      </w:r>
      <w:r>
        <w:rPr>
          <w:rFonts w:hint="eastAsia" w:ascii="宋体" w:hAnsi="宋体" w:cs="宋体"/>
          <w:lang w:val="en-US" w:eastAsia="zh-CN"/>
        </w:rPr>
        <w:fldChar w:fldCharType="separate"/>
      </w:r>
      <w:r>
        <w:rPr>
          <w:rFonts w:hint="eastAsia" w:ascii="宋体" w:hAnsi="宋体" w:eastAsia="宋体" w:cs="宋体"/>
          <w:color w:val="000000" w:themeColor="text1"/>
          <w14:textFill>
            <w14:solidFill>
              <w14:schemeClr w14:val="tx1"/>
            </w14:solidFill>
          </w14:textFill>
        </w:rPr>
        <w:t>表1</w:t>
      </w:r>
      <w:r>
        <w:rPr>
          <w:rFonts w:hint="eastAsia" w:ascii="宋体" w:hAnsi="宋体" w:eastAsia="宋体" w:cs="宋体"/>
          <w:color w:val="000000" w:themeColor="text1"/>
          <w:lang w:eastAsia="zh-CN"/>
          <w14:textFill>
            <w14:solidFill>
              <w14:schemeClr w14:val="tx1"/>
            </w14:solidFill>
          </w14:textFill>
        </w:rPr>
        <w:t>步骤表1</w:t>
      </w:r>
      <w:r>
        <w:rPr>
          <w:rFonts w:hint="eastAsia" w:ascii="宋体" w:hAnsi="宋体" w:cs="宋体"/>
          <w:lang w:val="en-US" w:eastAsia="zh-CN"/>
        </w:rPr>
        <w:fldChar w:fldCharType="end"/>
      </w:r>
      <w:r>
        <w:rPr>
          <w:rFonts w:hint="eastAsia" w:ascii="宋体" w:hAnsi="宋体" w:eastAsia="宋体" w:cs="宋体"/>
        </w:rPr>
        <w:t>：</w:t>
      </w:r>
    </w:p>
    <w:p w14:paraId="483F0C5C">
      <w:pPr>
        <w:pStyle w:val="15"/>
        <w:jc w:val="center"/>
        <w:rPr>
          <w:rFonts w:hint="eastAsia" w:ascii="宋体" w:hAnsi="宋体" w:eastAsia="宋体" w:cs="宋体"/>
          <w:color w:val="000000" w:themeColor="text1"/>
          <w:lang w:eastAsia="zh-CN"/>
          <w14:textFill>
            <w14:solidFill>
              <w14:schemeClr w14:val="tx1"/>
            </w14:solidFill>
          </w14:textFill>
        </w:rPr>
      </w:pPr>
      <w:bookmarkStart w:id="3" w:name="_Ref28829"/>
      <w:r>
        <w:rPr>
          <w:rFonts w:hint="eastAsia" w:ascii="宋体" w:hAnsi="宋体" w:eastAsia="宋体" w:cs="宋体"/>
          <w:color w:val="000000" w:themeColor="text1"/>
          <w14:textFill>
            <w14:solidFill>
              <w14:schemeClr w14:val="tx1"/>
            </w14:solidFill>
          </w14:textFill>
        </w:rPr>
        <w:t>表</w:t>
      </w: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color w:val="000000" w:themeColor="text1"/>
          <w14:textFill>
            <w14:solidFill>
              <w14:schemeClr w14:val="tx1"/>
            </w14:solidFill>
          </w14:textFill>
        </w:rPr>
        <w:instrText xml:space="preserve"> SEQ 表 \* ARABIC </w:instrText>
      </w:r>
      <w:r>
        <w:rPr>
          <w:rFonts w:hint="eastAsia" w:ascii="宋体" w:hAnsi="宋体" w:eastAsia="宋体" w:cs="宋体"/>
          <w:color w:val="000000" w:themeColor="text1"/>
          <w14:textFill>
            <w14:solidFill>
              <w14:schemeClr w14:val="tx1"/>
            </w14:solidFill>
          </w14:textFill>
        </w:rPr>
        <w:fldChar w:fldCharType="separate"/>
      </w:r>
      <w:r>
        <w:rPr>
          <w:rFonts w:hint="eastAsia" w:ascii="宋体" w:hAnsi="宋体" w:eastAsia="宋体" w:cs="宋体"/>
          <w:color w:val="000000" w:themeColor="text1"/>
          <w14:textFill>
            <w14:solidFill>
              <w14:schemeClr w14:val="tx1"/>
            </w14:solidFill>
          </w14:textFill>
        </w:rPr>
        <w:t>1</w:t>
      </w:r>
      <w:r>
        <w:rPr>
          <w:rFonts w:hint="eastAsia" w:ascii="宋体" w:hAnsi="宋体" w:eastAsia="宋体" w:cs="宋体"/>
          <w:color w:val="000000" w:themeColor="text1"/>
          <w14:textFill>
            <w14:solidFill>
              <w14:schemeClr w14:val="tx1"/>
            </w14:solidFill>
          </w14:textFill>
        </w:rPr>
        <w:fldChar w:fldCharType="end"/>
      </w:r>
      <w:r>
        <w:rPr>
          <w:rFonts w:hint="eastAsia" w:ascii="宋体" w:hAnsi="宋体" w:eastAsia="宋体" w:cs="宋体"/>
          <w:color w:val="000000" w:themeColor="text1"/>
          <w:lang w:eastAsia="zh-CN"/>
          <w14:textFill>
            <w14:solidFill>
              <w14:schemeClr w14:val="tx1"/>
            </w14:solidFill>
          </w14:textFill>
        </w:rPr>
        <w:t>步骤表1</w:t>
      </w:r>
      <w:bookmarkEnd w:id="3"/>
    </w:p>
    <w:tbl>
      <w:tblPr>
        <w:tblStyle w:val="38"/>
        <w:tblW w:w="0" w:type="auto"/>
        <w:jc w:val="center"/>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024"/>
        <w:gridCol w:w="3024"/>
        <w:gridCol w:w="2846"/>
      </w:tblGrid>
      <w:tr w14:paraId="7CB6D8FD">
        <w:tblPrEx>
          <w:tblLayout w:type="fixed"/>
        </w:tblPrEx>
        <w:trPr>
          <w:trHeight w:val="236" w:hRule="atLeast"/>
          <w:tblHeader/>
          <w:jc w:val="center"/>
        </w:trPr>
        <w:tc>
          <w:tcPr>
            <w:tcW w:w="3024" w:type="dxa"/>
            <w:tcBorders>
              <w:tl2br w:val="nil"/>
            </w:tcBorders>
            <w:shd w:val="clear" w:color="auto" w:fill="FFFFFF"/>
            <w:vAlign w:val="top"/>
          </w:tcPr>
          <w:p w14:paraId="1CFD1444">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步骤</w:t>
            </w:r>
          </w:p>
        </w:tc>
        <w:tc>
          <w:tcPr>
            <w:tcW w:w="3024" w:type="dxa"/>
            <w:shd w:val="clear" w:color="auto" w:fill="FFFFFF"/>
            <w:vAlign w:val="top"/>
          </w:tcPr>
          <w:p w14:paraId="7334CF7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作用</w:t>
            </w:r>
          </w:p>
        </w:tc>
        <w:tc>
          <w:tcPr>
            <w:tcW w:w="2846" w:type="dxa"/>
            <w:shd w:val="clear" w:color="auto" w:fill="FFFFFF"/>
            <w:vAlign w:val="top"/>
          </w:tcPr>
          <w:p w14:paraId="7D343330">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示例</w:t>
            </w:r>
          </w:p>
        </w:tc>
      </w:tr>
      <w:tr w14:paraId="37A13D6F">
        <w:tblPrEx>
          <w:tblLayout w:type="fixed"/>
        </w:tblPrEx>
        <w:trPr>
          <w:cantSplit/>
          <w:jc w:val="center"/>
        </w:trPr>
        <w:tc>
          <w:tcPr>
            <w:tcW w:w="3024" w:type="dxa"/>
            <w:tcBorders>
              <w:bottom w:val="nil"/>
            </w:tcBorders>
            <w:shd w:val="clear" w:color="auto" w:fill="FFFFFF"/>
            <w:vAlign w:val="top"/>
          </w:tcPr>
          <w:p w14:paraId="6E6D27E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字符过滤</w:t>
            </w:r>
          </w:p>
        </w:tc>
        <w:tc>
          <w:tcPr>
            <w:tcW w:w="3024" w:type="dxa"/>
            <w:tcBorders>
              <w:bottom w:val="nil"/>
            </w:tcBorders>
            <w:shd w:val="clear" w:color="auto" w:fill="FFFFFF"/>
            <w:vAlign w:val="top"/>
          </w:tcPr>
          <w:p w14:paraId="78FF99B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去除 HTML 标签等</w:t>
            </w:r>
          </w:p>
        </w:tc>
        <w:tc>
          <w:tcPr>
            <w:tcW w:w="2846" w:type="dxa"/>
            <w:tcBorders>
              <w:bottom w:val="nil"/>
            </w:tcBorders>
            <w:shd w:val="clear" w:color="auto" w:fill="FFFFFF"/>
            <w:vAlign w:val="top"/>
          </w:tcPr>
          <w:p w14:paraId="4E6EBC3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w:t>
            </w:r>
          </w:p>
        </w:tc>
      </w:tr>
      <w:tr w14:paraId="6BFF528C">
        <w:tblPrEx>
          <w:tblLayout w:type="fixed"/>
        </w:tblPrEx>
        <w:trPr>
          <w:cantSplit/>
          <w:jc w:val="center"/>
        </w:trPr>
        <w:tc>
          <w:tcPr>
            <w:tcW w:w="3024" w:type="dxa"/>
            <w:tcBorders>
              <w:top w:val="nil"/>
              <w:bottom w:val="nil"/>
            </w:tcBorders>
            <w:shd w:val="clear" w:color="auto" w:fill="FFFFFF"/>
            <w:vAlign w:val="top"/>
          </w:tcPr>
          <w:p w14:paraId="73C2FB0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分词</w:t>
            </w:r>
          </w:p>
        </w:tc>
        <w:tc>
          <w:tcPr>
            <w:tcW w:w="3024" w:type="dxa"/>
            <w:tcBorders>
              <w:top w:val="nil"/>
              <w:bottom w:val="nil"/>
            </w:tcBorders>
            <w:shd w:val="clear" w:color="auto" w:fill="FFFFFF"/>
            <w:vAlign w:val="top"/>
          </w:tcPr>
          <w:p w14:paraId="35AB0E9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将文本切分为词项</w:t>
            </w:r>
          </w:p>
        </w:tc>
        <w:tc>
          <w:tcPr>
            <w:tcW w:w="2846" w:type="dxa"/>
            <w:tcBorders>
              <w:top w:val="nil"/>
              <w:bottom w:val="nil"/>
            </w:tcBorders>
            <w:shd w:val="clear" w:color="auto" w:fill="FFFFFF"/>
            <w:vAlign w:val="top"/>
          </w:tcPr>
          <w:p w14:paraId="1BB86E9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航拍发现可疑目标被切分为航拍、发现、可疑、目标等词项</w:t>
            </w:r>
          </w:p>
        </w:tc>
      </w:tr>
      <w:tr w14:paraId="4CD1052E">
        <w:tblPrEx>
          <w:tblLayout w:type="fixed"/>
        </w:tblPrEx>
        <w:trPr>
          <w:cantSplit/>
          <w:jc w:val="center"/>
        </w:trPr>
        <w:tc>
          <w:tcPr>
            <w:tcW w:w="3024" w:type="dxa"/>
            <w:tcBorders>
              <w:top w:val="nil"/>
            </w:tcBorders>
            <w:shd w:val="clear" w:color="auto" w:fill="FFFFFF"/>
            <w:vAlign w:val="top"/>
          </w:tcPr>
          <w:p w14:paraId="4E505EA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词项过滤</w:t>
            </w:r>
          </w:p>
        </w:tc>
        <w:tc>
          <w:tcPr>
            <w:tcW w:w="3024" w:type="dxa"/>
            <w:tcBorders>
              <w:top w:val="nil"/>
            </w:tcBorders>
            <w:shd w:val="clear" w:color="auto" w:fill="FFFFFF"/>
            <w:vAlign w:val="top"/>
          </w:tcPr>
          <w:p w14:paraId="2BF17FD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小写化、去除停用词、处理同义词</w:t>
            </w:r>
          </w:p>
        </w:tc>
        <w:tc>
          <w:tcPr>
            <w:tcW w:w="2846" w:type="dxa"/>
            <w:tcBorders>
              <w:top w:val="nil"/>
            </w:tcBorders>
            <w:shd w:val="clear" w:color="auto" w:fill="FFFFFF"/>
            <w:vAlign w:val="top"/>
          </w:tcPr>
          <w:p w14:paraId="700884F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The Quick 被处理为 quick</w:t>
            </w:r>
          </w:p>
        </w:tc>
      </w:tr>
    </w:tbl>
    <w:p w14:paraId="11E07A7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中文分词的挑战在于，中文没有天然的空格分隔，因此需要专门的分词器。主流的 IK 分词器支持两种模式：ik_smart 模式采用最少切分，例如中华人民共和国整体作为一个词项；ik_max_word 模式采用最细粒度切分，例如中华人民共和国会被切分为中华人民共和国、中华人民、中华、华人、人民共和国、人民、共和国、共和、国等多个词项。</w:t>
      </w:r>
    </w:p>
    <w:p w14:paraId="2165E2E2">
      <w:pPr>
        <w:pStyle w:val="3"/>
        <w:ind w:firstLine="0"/>
        <w:rPr>
          <w:rFonts w:hint="eastAsia" w:ascii="黑体" w:hAnsi="黑体" w:eastAsia="黑体" w:cs="黑体"/>
          <w:sz w:val="28"/>
          <w:szCs w:val="28"/>
        </w:rPr>
      </w:pPr>
      <w:bookmarkStart w:id="4" w:name="_Toc2375"/>
      <w:r>
        <w:rPr>
          <w:rFonts w:hint="eastAsia" w:ascii="黑体" w:hAnsi="黑体" w:eastAsia="黑体" w:cs="黑体"/>
          <w:sz w:val="28"/>
          <w:szCs w:val="28"/>
        </w:rPr>
        <w:t>2.2 doc_values 与聚合性能</w:t>
      </w:r>
      <w:bookmarkEnd w:id="4"/>
    </w:p>
    <w:p w14:paraId="0F8C7382">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倒排索引解决的是根据内容找文档的问题，而聚合分析需要的恰恰相反，是根据文档统计字段值，这属于正排需求。</w:t>
      </w:r>
    </w:p>
    <w:p w14:paraId="3F49D9CC">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Elasticsearch 通过 doc_values 满足这一需求，它是一种列式存储结构，为每个字段维护文档到字段值的映射。以告警级别字段为例，doc_values 按文档顺序依次存储各级别的取值，如 INFO、WARN、WARN、CRITICAL 等。聚合时只需读取级别字段对应的这一列数据，无需加载完整的文档内容，且列内数据同质，压缩率较高。</w:t>
      </w:r>
    </w:p>
    <w:p w14:paraId="3442558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这正是聚合快于传统数据库的根本原因，两者的对比如下</w:t>
      </w:r>
      <w:r>
        <w:rPr>
          <w:rFonts w:hint="default" w:ascii="宋体" w:hAnsi="宋体" w:eastAsia="宋体" w:cs="宋体"/>
          <w:lang w:val="en-US"/>
        </w:rPr>
        <w:fldChar w:fldCharType="begin"/>
      </w:r>
      <w:r>
        <w:rPr>
          <w:rFonts w:hint="default" w:ascii="宋体" w:hAnsi="宋体" w:eastAsia="宋体" w:cs="宋体"/>
          <w:lang w:val="en-US"/>
        </w:rPr>
        <w:instrText xml:space="preserve"> REF _Ref29675 \h </w:instrText>
      </w:r>
      <w:r>
        <w:rPr>
          <w:rFonts w:hint="default" w:ascii="宋体" w:hAnsi="宋体" w:eastAsia="宋体" w:cs="宋体"/>
          <w:lang w:val="en-US"/>
        </w:rPr>
        <w:fldChar w:fldCharType="separate"/>
      </w:r>
      <w:r>
        <w:rPr>
          <w:rFonts w:hint="eastAsia" w:ascii="宋体" w:hAnsi="宋体" w:eastAsia="宋体" w:cs="宋体"/>
          <w:color w:val="000000" w:themeColor="text1"/>
          <w14:textFill>
            <w14:solidFill>
              <w14:schemeClr w14:val="tx1"/>
            </w14:solidFill>
          </w14:textFill>
        </w:rPr>
        <w:t>表2</w:t>
      </w:r>
      <w:r>
        <w:rPr>
          <w:rFonts w:hint="eastAsia" w:ascii="宋体" w:hAnsi="宋体" w:eastAsia="宋体" w:cs="宋体"/>
          <w:color w:val="000000" w:themeColor="text1"/>
          <w:lang w:eastAsia="zh-CN"/>
          <w14:textFill>
            <w14:solidFill>
              <w14:schemeClr w14:val="tx1"/>
            </w14:solidFill>
          </w14:textFill>
        </w:rPr>
        <w:t>对比表</w:t>
      </w:r>
      <w:r>
        <w:rPr>
          <w:rFonts w:hint="eastAsia" w:ascii="宋体" w:hAnsi="宋体" w:cs="宋体"/>
          <w:color w:val="000000" w:themeColor="text1"/>
          <w:lang w:val="en-US" w:eastAsia="zh-CN"/>
          <w14:textFill>
            <w14:solidFill>
              <w14:schemeClr w14:val="tx1"/>
            </w14:solidFill>
          </w14:textFill>
        </w:rPr>
        <w:t>一</w:t>
      </w:r>
      <w:r>
        <w:rPr>
          <w:rFonts w:hint="default" w:ascii="宋体" w:hAnsi="宋体" w:eastAsia="宋体" w:cs="宋体"/>
          <w:lang w:val="en-US"/>
        </w:rPr>
        <w:fldChar w:fldCharType="end"/>
      </w:r>
    </w:p>
    <w:p w14:paraId="526C0F74">
      <w:pPr>
        <w:pStyle w:val="15"/>
        <w:jc w:val="center"/>
        <w:rPr>
          <w:rFonts w:hint="default" w:ascii="宋体" w:hAnsi="宋体" w:eastAsia="宋体" w:cs="宋体"/>
          <w:color w:val="000000" w:themeColor="text1"/>
          <w:lang w:val="en-US" w:eastAsia="zh-CN"/>
          <w14:textFill>
            <w14:solidFill>
              <w14:schemeClr w14:val="tx1"/>
            </w14:solidFill>
          </w14:textFill>
        </w:rPr>
      </w:pPr>
      <w:bookmarkStart w:id="5" w:name="_Ref28989"/>
      <w:bookmarkStart w:id="6" w:name="_Ref29675"/>
      <w:r>
        <w:rPr>
          <w:rFonts w:hint="eastAsia" w:ascii="宋体" w:hAnsi="宋体" w:eastAsia="宋体" w:cs="宋体"/>
          <w:color w:val="000000" w:themeColor="text1"/>
          <w14:textFill>
            <w14:solidFill>
              <w14:schemeClr w14:val="tx1"/>
            </w14:solidFill>
          </w14:textFill>
        </w:rPr>
        <w:t>表</w:t>
      </w: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color w:val="000000" w:themeColor="text1"/>
          <w14:textFill>
            <w14:solidFill>
              <w14:schemeClr w14:val="tx1"/>
            </w14:solidFill>
          </w14:textFill>
        </w:rPr>
        <w:instrText xml:space="preserve"> SEQ 表 \* ARABIC </w:instrText>
      </w:r>
      <w:r>
        <w:rPr>
          <w:rFonts w:hint="eastAsia" w:ascii="宋体" w:hAnsi="宋体" w:eastAsia="宋体" w:cs="宋体"/>
          <w:color w:val="000000" w:themeColor="text1"/>
          <w14:textFill>
            <w14:solidFill>
              <w14:schemeClr w14:val="tx1"/>
            </w14:solidFill>
          </w14:textFill>
        </w:rPr>
        <w:fldChar w:fldCharType="separate"/>
      </w:r>
      <w:r>
        <w:rPr>
          <w:rFonts w:hint="eastAsia" w:ascii="宋体" w:hAnsi="宋体" w:eastAsia="宋体" w:cs="宋体"/>
          <w:color w:val="000000" w:themeColor="text1"/>
          <w14:textFill>
            <w14:solidFill>
              <w14:schemeClr w14:val="tx1"/>
            </w14:solidFill>
          </w14:textFill>
        </w:rPr>
        <w:t>2</w:t>
      </w:r>
      <w:r>
        <w:rPr>
          <w:rFonts w:hint="eastAsia" w:ascii="宋体" w:hAnsi="宋体" w:eastAsia="宋体" w:cs="宋体"/>
          <w:color w:val="000000" w:themeColor="text1"/>
          <w14:textFill>
            <w14:solidFill>
              <w14:schemeClr w14:val="tx1"/>
            </w14:solidFill>
          </w14:textFill>
        </w:rPr>
        <w:fldChar w:fldCharType="end"/>
      </w:r>
      <w:r>
        <w:rPr>
          <w:rFonts w:hint="eastAsia" w:ascii="宋体" w:hAnsi="宋体" w:eastAsia="宋体" w:cs="宋体"/>
          <w:color w:val="000000" w:themeColor="text1"/>
          <w:lang w:eastAsia="zh-CN"/>
          <w14:textFill>
            <w14:solidFill>
              <w14:schemeClr w14:val="tx1"/>
            </w14:solidFill>
          </w14:textFill>
        </w:rPr>
        <w:t>对比表</w:t>
      </w:r>
      <w:bookmarkEnd w:id="5"/>
      <w:r>
        <w:rPr>
          <w:rFonts w:hint="eastAsia" w:ascii="宋体" w:hAnsi="宋体" w:cs="宋体"/>
          <w:color w:val="000000" w:themeColor="text1"/>
          <w:lang w:val="en-US" w:eastAsia="zh-CN"/>
          <w14:textFill>
            <w14:solidFill>
              <w14:schemeClr w14:val="tx1"/>
            </w14:solidFill>
          </w14:textFill>
        </w:rPr>
        <w:t>一</w:t>
      </w:r>
      <w:bookmarkEnd w:id="6"/>
    </w:p>
    <w:tbl>
      <w:tblPr>
        <w:tblStyle w:val="38"/>
        <w:tblW w:w="0" w:type="auto"/>
        <w:jc w:val="center"/>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024"/>
        <w:gridCol w:w="3024"/>
        <w:gridCol w:w="3024"/>
      </w:tblGrid>
      <w:tr w14:paraId="5EDA086C">
        <w:tblPrEx>
          <w:tblLayout w:type="fixed"/>
        </w:tblPrEx>
        <w:trPr>
          <w:tblHeader/>
          <w:jc w:val="center"/>
        </w:trPr>
        <w:tc>
          <w:tcPr>
            <w:tcW w:w="3024" w:type="dxa"/>
            <w:shd w:val="clear" w:color="auto" w:fill="D9D9D9"/>
            <w:vAlign w:val="center"/>
          </w:tcPr>
          <w:p w14:paraId="0B4DF9D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维度</w:t>
            </w:r>
          </w:p>
        </w:tc>
        <w:tc>
          <w:tcPr>
            <w:tcW w:w="3024" w:type="dxa"/>
            <w:shd w:val="clear" w:color="auto" w:fill="D9D9D9"/>
            <w:vAlign w:val="center"/>
          </w:tcPr>
          <w:p w14:paraId="25666E5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传统数据库聚合</w:t>
            </w:r>
          </w:p>
        </w:tc>
        <w:tc>
          <w:tcPr>
            <w:tcW w:w="3024" w:type="dxa"/>
            <w:shd w:val="clear" w:color="auto" w:fill="D9D9D9"/>
            <w:vAlign w:val="center"/>
          </w:tcPr>
          <w:p w14:paraId="0EF3BFB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ES 聚合</w:t>
            </w:r>
          </w:p>
        </w:tc>
      </w:tr>
      <w:tr w14:paraId="067AA704">
        <w:tblPrEx>
          <w:tblLayout w:type="fixed"/>
        </w:tblPrEx>
        <w:trPr>
          <w:cantSplit/>
          <w:jc w:val="center"/>
        </w:trPr>
        <w:tc>
          <w:tcPr>
            <w:tcW w:w="3024" w:type="dxa"/>
            <w:vAlign w:val="center"/>
          </w:tcPr>
          <w:p w14:paraId="070DB71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读取方式</w:t>
            </w:r>
          </w:p>
        </w:tc>
        <w:tc>
          <w:tcPr>
            <w:tcW w:w="3024" w:type="dxa"/>
            <w:vAlign w:val="center"/>
          </w:tcPr>
          <w:p w14:paraId="6A6C43A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加载完整行</w:t>
            </w:r>
          </w:p>
        </w:tc>
        <w:tc>
          <w:tcPr>
            <w:tcW w:w="3024" w:type="dxa"/>
            <w:vAlign w:val="center"/>
          </w:tcPr>
          <w:p w14:paraId="2B99995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只读取目标列</w:t>
            </w:r>
          </w:p>
        </w:tc>
      </w:tr>
      <w:tr w14:paraId="072202D5">
        <w:tblPrEx>
          <w:tblLayout w:type="fixed"/>
        </w:tblPrEx>
        <w:trPr>
          <w:cantSplit/>
          <w:jc w:val="center"/>
        </w:trPr>
        <w:tc>
          <w:tcPr>
            <w:tcW w:w="3024" w:type="dxa"/>
            <w:vAlign w:val="center"/>
          </w:tcPr>
          <w:p w14:paraId="4F9E086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I/O 量</w:t>
            </w:r>
          </w:p>
        </w:tc>
        <w:tc>
          <w:tcPr>
            <w:tcW w:w="3024" w:type="dxa"/>
            <w:vAlign w:val="center"/>
          </w:tcPr>
          <w:p w14:paraId="10F9656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大</w:t>
            </w:r>
          </w:p>
        </w:tc>
        <w:tc>
          <w:tcPr>
            <w:tcW w:w="3024" w:type="dxa"/>
            <w:vAlign w:val="center"/>
          </w:tcPr>
          <w:p w14:paraId="7F4AFA44">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小</w:t>
            </w:r>
          </w:p>
        </w:tc>
      </w:tr>
      <w:tr w14:paraId="3A19A7CC">
        <w:tblPrEx>
          <w:tblLayout w:type="fixed"/>
        </w:tblPrEx>
        <w:trPr>
          <w:cantSplit/>
          <w:jc w:val="center"/>
        </w:trPr>
        <w:tc>
          <w:tcPr>
            <w:tcW w:w="3024" w:type="dxa"/>
            <w:vAlign w:val="center"/>
          </w:tcPr>
          <w:p w14:paraId="5EDBAAE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缓存友好度</w:t>
            </w:r>
          </w:p>
        </w:tc>
        <w:tc>
          <w:tcPr>
            <w:tcW w:w="3024" w:type="dxa"/>
            <w:vAlign w:val="center"/>
          </w:tcPr>
          <w:p w14:paraId="7BF70F9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低</w:t>
            </w:r>
          </w:p>
        </w:tc>
        <w:tc>
          <w:tcPr>
            <w:tcW w:w="3024" w:type="dxa"/>
            <w:vAlign w:val="center"/>
          </w:tcPr>
          <w:p w14:paraId="5AFC755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高，列式布局对 CPU 缓存友好</w:t>
            </w:r>
          </w:p>
        </w:tc>
      </w:tr>
    </w:tbl>
    <w:p w14:paraId="6B2A109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对项目的影响在于，本项目将按告警类型分组统计交给 ES，而把多条件明细查询交给 MongoDB，其技术依据正在于此，即列式存储让 ES 在聚合场景下具有结构性优势。</w:t>
      </w:r>
    </w:p>
    <w:p w14:paraId="06342CAB">
      <w:pPr>
        <w:pStyle w:val="3"/>
        <w:ind w:firstLine="0"/>
        <w:rPr>
          <w:rFonts w:hint="eastAsia" w:ascii="黑体" w:hAnsi="黑体" w:eastAsia="黑体" w:cs="黑体"/>
          <w:sz w:val="28"/>
          <w:szCs w:val="28"/>
        </w:rPr>
      </w:pPr>
      <w:bookmarkStart w:id="7" w:name="_Toc12921"/>
      <w:r>
        <w:rPr>
          <w:rFonts w:hint="eastAsia" w:ascii="黑体" w:hAnsi="黑体" w:eastAsia="黑体" w:cs="黑体"/>
          <w:sz w:val="28"/>
          <w:szCs w:val="28"/>
        </w:rPr>
        <w:t>2.3 分片与副本</w:t>
      </w:r>
      <w:bookmarkEnd w:id="7"/>
    </w:p>
    <w:p w14:paraId="61763F3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Elasticsearch 的索引在物理上被切分为多个分片，分布在集群的不同节点上。以告警索引为例，主分片负责数据的写入与查询，副本分片是主分片的拷贝，既能在主分片故障时提供高可用，也能扩展读吞吐。</w:t>
      </w:r>
    </w:p>
    <w:p w14:paraId="724125C5">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分片数的权衡是 ES 使用中最关键的调优参数之一。分片太少，无法充分利用多节点并行能力，单分片过大导致查询变慢；分片太多，每个分片都是独立的 Lucene 实例，存在固定开销，分片过多会拖垮集群。经验上，单个分片大小控制在十到五十吉字节之间，因此合理的做法是先预估数据总量，再据此计算分片数，而非随意设定。</w:t>
      </w:r>
    </w:p>
    <w:p w14:paraId="4069B477">
      <w:pPr>
        <w:pStyle w:val="3"/>
        <w:ind w:firstLine="0"/>
        <w:rPr>
          <w:rFonts w:hint="eastAsia" w:ascii="黑体" w:hAnsi="黑体" w:eastAsia="黑体" w:cs="黑体"/>
          <w:sz w:val="28"/>
          <w:szCs w:val="28"/>
        </w:rPr>
      </w:pPr>
      <w:bookmarkStart w:id="8" w:name="_Toc7540"/>
      <w:r>
        <w:rPr>
          <w:rFonts w:hint="eastAsia" w:ascii="黑体" w:hAnsi="黑体" w:eastAsia="黑体" w:cs="黑体"/>
          <w:sz w:val="28"/>
          <w:szCs w:val="28"/>
        </w:rPr>
        <w:t>2.4 段与近实时性</w:t>
      </w:r>
      <w:bookmarkEnd w:id="8"/>
    </w:p>
    <w:p w14:paraId="5A28A157">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Elasticsearch 底层使用 Lucene，而 Lucene 的索引由多个段组成。文档写入时，数据先进入内存缓冲区，同时写入事务日志以保证持久性；每隔约一秒钟，系统执行一次刷新操作，将缓冲区数据写入一个新的段，此时该段即可被搜索；当段数量累积到一定阈值时，后台触发合并操作，将多个小段合并为大段。</w:t>
      </w:r>
    </w:p>
    <w:p w14:paraId="79CB3C8F">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这解释了 ES 的近实时特性：文档写入后不会立即被搜索，默认需要等待约一秒钟，这也是 ES 被称为近实时而非实时搜索引擎的原因。对于本项目这类业务场景，一秒钟的延迟完全可以接受；但对于要求写入即可查询的场景，可以手动触发刷新或调整相关参数，代价是写入性能下降。</w:t>
      </w:r>
    </w:p>
    <w:p w14:paraId="680DBE8C">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段合并的意义在于，每次刷新都会产生一个新段，段数量会持续增长，过多的段会导致查询时需要遍历所有段，性能下降。因此 ES 后台会自动执行段合并，将小段合并为大段并清理已删除的文档。</w:t>
      </w:r>
    </w:p>
    <w:p w14:paraId="59279232">
      <w:pPr>
        <w:pStyle w:val="3"/>
        <w:ind w:firstLine="0"/>
        <w:rPr>
          <w:rFonts w:hint="eastAsia" w:ascii="黑体" w:hAnsi="黑体" w:eastAsia="黑体" w:cs="黑体"/>
          <w:sz w:val="28"/>
          <w:szCs w:val="28"/>
        </w:rPr>
      </w:pPr>
      <w:bookmarkStart w:id="9" w:name="_Toc4097"/>
      <w:r>
        <w:rPr>
          <w:rFonts w:hint="eastAsia" w:ascii="黑体" w:hAnsi="黑体" w:eastAsia="黑体" w:cs="黑体"/>
          <w:sz w:val="28"/>
          <w:szCs w:val="28"/>
        </w:rPr>
        <w:t>2.5 查询类型：query context 与 filter context</w:t>
      </w:r>
      <w:bookmarkEnd w:id="9"/>
    </w:p>
    <w:p w14:paraId="2903C41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Elasticsearch 的查询分为两种上下文，这是理解查询性能的关键。Query Context 会计算相关性得分，不可被缓存，底层由倒排索引与评分算法实现，典型用途是全文检索并按相关度排序；Filter Context 不计算得分，可被缓存，底层由倒排索引与位图缓存实现，典型用途是精确过滤。</w:t>
      </w:r>
    </w:p>
    <w:p w14:paraId="46196E6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Filter Context 的性能优势来自两点。其一，跳过分词与评分计算，过滤型查询不需要分析文本，也不需要计算 TF-IDF 或 BM25 相关度；其二，位图缓存，ES 会缓存常用过滤器对应的文档匹配位图，后续相同过滤条件可直接复用缓存，无需重新扫描。</w:t>
      </w:r>
    </w:p>
    <w:p w14:paraId="05482493">
      <w:pPr>
        <w:keepNext w:val="0"/>
        <w:keepLines w:val="0"/>
        <w:pageBreakBefore w:val="0"/>
        <w:widowControl/>
        <w:kinsoku/>
        <w:wordWrap/>
        <w:overflowPunct/>
        <w:topLinePunct w:val="0"/>
        <w:autoSpaceDE/>
        <w:autoSpaceDN/>
        <w:bidi w:val="0"/>
        <w:adjustRightInd/>
        <w:snapToGrid/>
        <w:ind w:firstLine="482"/>
        <w:textAlignment w:val="auto"/>
        <w:rPr>
          <w:rFonts w:hint="default" w:ascii="宋体" w:hAnsi="宋体" w:eastAsia="宋体" w:cs="宋体"/>
          <w:lang w:val="en-US" w:eastAsia="zh-CN"/>
        </w:rPr>
      </w:pPr>
      <w:r>
        <w:rPr>
          <w:rFonts w:hint="eastAsia" w:ascii="宋体" w:hAnsi="宋体" w:eastAsia="宋体" w:cs="宋体"/>
        </w:rPr>
        <w:t>本项目采用布尔过滤与精确匹配的组合，正是因为查询条件是告警类型为环境告警这类精确匹配，不需要相关度排序，使用过滤上下文能获得更好的性能。</w:t>
      </w:r>
      <w:r>
        <w:rPr>
          <w:rFonts w:hint="eastAsia" w:ascii="宋体" w:hAnsi="宋体" w:cs="宋体"/>
          <w:lang w:val="en-US" w:eastAsia="zh-CN"/>
        </w:rPr>
        <w:t>具体对比可见</w:t>
      </w:r>
      <w:r>
        <w:rPr>
          <w:rFonts w:hint="eastAsia" w:ascii="宋体" w:hAnsi="宋体" w:cs="宋体"/>
          <w:lang w:val="en-US" w:eastAsia="zh-CN"/>
        </w:rPr>
        <w:fldChar w:fldCharType="begin"/>
      </w:r>
      <w:r>
        <w:rPr>
          <w:rFonts w:hint="eastAsia" w:ascii="宋体" w:hAnsi="宋体" w:cs="宋体"/>
          <w:lang w:val="en-US" w:eastAsia="zh-CN"/>
        </w:rPr>
        <w:instrText xml:space="preserve"> REF _Ref29590 \h </w:instrText>
      </w:r>
      <w:r>
        <w:rPr>
          <w:rFonts w:hint="eastAsia" w:ascii="宋体" w:hAnsi="宋体" w:cs="宋体"/>
          <w:lang w:val="en-US" w:eastAsia="zh-CN"/>
        </w:rPr>
        <w:fldChar w:fldCharType="separate"/>
      </w:r>
      <w:r>
        <w:rPr>
          <w:rFonts w:hint="eastAsia" w:ascii="宋体" w:hAnsi="宋体" w:eastAsia="宋体" w:cs="宋体"/>
          <w:color w:val="000000" w:themeColor="text1"/>
          <w14:textFill>
            <w14:solidFill>
              <w14:schemeClr w14:val="tx1"/>
            </w14:solidFill>
          </w14:textFill>
        </w:rPr>
        <w:t>表3</w:t>
      </w:r>
      <w:r>
        <w:rPr>
          <w:rFonts w:hint="eastAsia" w:ascii="宋体" w:hAnsi="宋体" w:eastAsia="宋体" w:cs="宋体"/>
          <w:color w:val="000000" w:themeColor="text1"/>
          <w:lang w:eastAsia="zh-CN"/>
          <w14:textFill>
            <w14:solidFill>
              <w14:schemeClr w14:val="tx1"/>
            </w14:solidFill>
          </w14:textFill>
        </w:rPr>
        <w:t>对比表二</w:t>
      </w:r>
      <w:r>
        <w:rPr>
          <w:rFonts w:hint="eastAsia" w:ascii="宋体" w:hAnsi="宋体" w:cs="宋体"/>
          <w:lang w:val="en-US" w:eastAsia="zh-CN"/>
        </w:rPr>
        <w:fldChar w:fldCharType="end"/>
      </w:r>
      <w:r>
        <w:rPr>
          <w:rFonts w:hint="eastAsia" w:ascii="宋体" w:hAnsi="宋体" w:cs="宋体"/>
          <w:lang w:val="en-US" w:eastAsia="zh-CN"/>
        </w:rPr>
        <w:t>。</w:t>
      </w:r>
    </w:p>
    <w:p w14:paraId="1EDBB124">
      <w:pPr>
        <w:pStyle w:val="15"/>
        <w:jc w:val="center"/>
        <w:rPr>
          <w:rFonts w:hint="eastAsia" w:ascii="宋体" w:hAnsi="宋体" w:eastAsia="宋体" w:cs="宋体"/>
          <w:color w:val="000000" w:themeColor="text1"/>
          <w:lang w:eastAsia="zh-CN"/>
          <w14:textFill>
            <w14:solidFill>
              <w14:schemeClr w14:val="tx1"/>
            </w14:solidFill>
          </w14:textFill>
        </w:rPr>
      </w:pPr>
      <w:bookmarkStart w:id="10" w:name="_Ref29590"/>
      <w:r>
        <w:rPr>
          <w:rFonts w:hint="eastAsia" w:ascii="宋体" w:hAnsi="宋体" w:eastAsia="宋体" w:cs="宋体"/>
          <w:color w:val="000000" w:themeColor="text1"/>
          <w14:textFill>
            <w14:solidFill>
              <w14:schemeClr w14:val="tx1"/>
            </w14:solidFill>
          </w14:textFill>
        </w:rPr>
        <w:t>表</w:t>
      </w: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color w:val="000000" w:themeColor="text1"/>
          <w14:textFill>
            <w14:solidFill>
              <w14:schemeClr w14:val="tx1"/>
            </w14:solidFill>
          </w14:textFill>
        </w:rPr>
        <w:instrText xml:space="preserve"> SEQ 表 \* ARABIC </w:instrText>
      </w:r>
      <w:r>
        <w:rPr>
          <w:rFonts w:hint="eastAsia" w:ascii="宋体" w:hAnsi="宋体" w:eastAsia="宋体" w:cs="宋体"/>
          <w:color w:val="000000" w:themeColor="text1"/>
          <w14:textFill>
            <w14:solidFill>
              <w14:schemeClr w14:val="tx1"/>
            </w14:solidFill>
          </w14:textFill>
        </w:rPr>
        <w:fldChar w:fldCharType="separate"/>
      </w:r>
      <w:r>
        <w:rPr>
          <w:rFonts w:hint="eastAsia" w:ascii="宋体" w:hAnsi="宋体" w:eastAsia="宋体" w:cs="宋体"/>
          <w:color w:val="000000" w:themeColor="text1"/>
          <w14:textFill>
            <w14:solidFill>
              <w14:schemeClr w14:val="tx1"/>
            </w14:solidFill>
          </w14:textFill>
        </w:rPr>
        <w:t>3</w:t>
      </w:r>
      <w:r>
        <w:rPr>
          <w:rFonts w:hint="eastAsia" w:ascii="宋体" w:hAnsi="宋体" w:eastAsia="宋体" w:cs="宋体"/>
          <w:color w:val="000000" w:themeColor="text1"/>
          <w14:textFill>
            <w14:solidFill>
              <w14:schemeClr w14:val="tx1"/>
            </w14:solidFill>
          </w14:textFill>
        </w:rPr>
        <w:fldChar w:fldCharType="end"/>
      </w:r>
      <w:r>
        <w:rPr>
          <w:rFonts w:hint="eastAsia" w:ascii="宋体" w:hAnsi="宋体" w:eastAsia="宋体" w:cs="宋体"/>
          <w:color w:val="000000" w:themeColor="text1"/>
          <w:lang w:eastAsia="zh-CN"/>
          <w14:textFill>
            <w14:solidFill>
              <w14:schemeClr w14:val="tx1"/>
            </w14:solidFill>
          </w14:textFill>
        </w:rPr>
        <w:t>对比表二</w:t>
      </w:r>
      <w:bookmarkEnd w:id="10"/>
    </w:p>
    <w:tbl>
      <w:tblPr>
        <w:tblStyle w:val="38"/>
        <w:tblW w:w="0" w:type="auto"/>
        <w:jc w:val="center"/>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708"/>
        <w:gridCol w:w="2593"/>
        <w:gridCol w:w="3771"/>
      </w:tblGrid>
      <w:tr w14:paraId="63E1882A">
        <w:tblPrEx>
          <w:tblLayout w:type="fixed"/>
        </w:tblPrEx>
        <w:trPr>
          <w:tblHeader/>
          <w:jc w:val="center"/>
        </w:trPr>
        <w:tc>
          <w:tcPr>
            <w:tcW w:w="2708" w:type="dxa"/>
            <w:shd w:val="clear" w:color="auto" w:fill="D9D9D9"/>
            <w:vAlign w:val="center"/>
          </w:tcPr>
          <w:p w14:paraId="6656F94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对比项</w:t>
            </w:r>
          </w:p>
        </w:tc>
        <w:tc>
          <w:tcPr>
            <w:tcW w:w="2593" w:type="dxa"/>
            <w:shd w:val="clear" w:color="auto" w:fill="D9D9D9"/>
            <w:vAlign w:val="center"/>
          </w:tcPr>
          <w:p w14:paraId="65301870">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Query Context</w:t>
            </w:r>
          </w:p>
        </w:tc>
        <w:tc>
          <w:tcPr>
            <w:tcW w:w="3771" w:type="dxa"/>
            <w:shd w:val="clear" w:color="auto" w:fill="D9D9D9"/>
            <w:vAlign w:val="center"/>
          </w:tcPr>
          <w:p w14:paraId="661DA4B0">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Filter Context</w:t>
            </w:r>
          </w:p>
        </w:tc>
      </w:tr>
      <w:tr w14:paraId="68C9D9BA">
        <w:tblPrEx>
          <w:tblLayout w:type="fixed"/>
        </w:tblPrEx>
        <w:trPr>
          <w:cantSplit/>
          <w:jc w:val="center"/>
        </w:trPr>
        <w:tc>
          <w:tcPr>
            <w:tcW w:w="2708" w:type="dxa"/>
            <w:vAlign w:val="center"/>
          </w:tcPr>
          <w:p w14:paraId="683E32A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是否计算相关性得分</w:t>
            </w:r>
          </w:p>
        </w:tc>
        <w:tc>
          <w:tcPr>
            <w:tcW w:w="2593" w:type="dxa"/>
            <w:vAlign w:val="center"/>
          </w:tcPr>
          <w:p w14:paraId="127641D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计算</w:t>
            </w:r>
          </w:p>
        </w:tc>
        <w:tc>
          <w:tcPr>
            <w:tcW w:w="3771" w:type="dxa"/>
            <w:vAlign w:val="center"/>
          </w:tcPr>
          <w:p w14:paraId="00C102D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不计算</w:t>
            </w:r>
          </w:p>
        </w:tc>
      </w:tr>
      <w:tr w14:paraId="64858862">
        <w:tblPrEx>
          <w:tblLayout w:type="fixed"/>
        </w:tblPrEx>
        <w:trPr>
          <w:cantSplit/>
          <w:jc w:val="center"/>
        </w:trPr>
        <w:tc>
          <w:tcPr>
            <w:tcW w:w="2708" w:type="dxa"/>
            <w:vAlign w:val="center"/>
          </w:tcPr>
          <w:p w14:paraId="39CF67C7">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是否可被缓存</w:t>
            </w:r>
          </w:p>
        </w:tc>
        <w:tc>
          <w:tcPr>
            <w:tcW w:w="2593" w:type="dxa"/>
            <w:vAlign w:val="center"/>
          </w:tcPr>
          <w:p w14:paraId="2778C1C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否</w:t>
            </w:r>
          </w:p>
        </w:tc>
        <w:tc>
          <w:tcPr>
            <w:tcW w:w="3771" w:type="dxa"/>
            <w:vAlign w:val="center"/>
          </w:tcPr>
          <w:p w14:paraId="00B9F87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可缓存</w:t>
            </w:r>
          </w:p>
        </w:tc>
      </w:tr>
      <w:tr w14:paraId="4E819DF2">
        <w:tblPrEx>
          <w:tblLayout w:type="fixed"/>
        </w:tblPrEx>
        <w:trPr>
          <w:cantSplit/>
          <w:jc w:val="center"/>
        </w:trPr>
        <w:tc>
          <w:tcPr>
            <w:tcW w:w="2708" w:type="dxa"/>
            <w:vAlign w:val="center"/>
          </w:tcPr>
          <w:p w14:paraId="5977396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底层实现</w:t>
            </w:r>
          </w:p>
        </w:tc>
        <w:tc>
          <w:tcPr>
            <w:tcW w:w="2593" w:type="dxa"/>
            <w:vAlign w:val="center"/>
          </w:tcPr>
          <w:p w14:paraId="60B1976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倒排索引与评分算法</w:t>
            </w:r>
          </w:p>
        </w:tc>
        <w:tc>
          <w:tcPr>
            <w:tcW w:w="3771" w:type="dxa"/>
            <w:vAlign w:val="center"/>
          </w:tcPr>
          <w:p w14:paraId="7127424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倒排索引与位图缓存</w:t>
            </w:r>
          </w:p>
        </w:tc>
      </w:tr>
      <w:tr w14:paraId="78F38066">
        <w:tblPrEx>
          <w:tblLayout w:type="fixed"/>
        </w:tblPrEx>
        <w:trPr>
          <w:cantSplit/>
          <w:jc w:val="center"/>
        </w:trPr>
        <w:tc>
          <w:tcPr>
            <w:tcW w:w="2708" w:type="dxa"/>
            <w:vAlign w:val="center"/>
          </w:tcPr>
          <w:p w14:paraId="02F40BC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典型用途</w:t>
            </w:r>
          </w:p>
        </w:tc>
        <w:tc>
          <w:tcPr>
            <w:tcW w:w="2593" w:type="dxa"/>
            <w:vAlign w:val="center"/>
          </w:tcPr>
          <w:p w14:paraId="1B3A89E8">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全文检索，按相关度排序</w:t>
            </w:r>
          </w:p>
        </w:tc>
        <w:tc>
          <w:tcPr>
            <w:tcW w:w="3771" w:type="dxa"/>
            <w:vAlign w:val="center"/>
          </w:tcPr>
          <w:p w14:paraId="29CDDB1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精确过滤</w:t>
            </w:r>
          </w:p>
        </w:tc>
      </w:tr>
    </w:tbl>
    <w:p w14:paraId="36E895AF">
      <w:pPr>
        <w:pStyle w:val="3"/>
        <w:ind w:firstLine="0"/>
        <w:rPr>
          <w:rFonts w:hint="eastAsia" w:ascii="黑体" w:hAnsi="黑体" w:eastAsia="黑体" w:cs="黑体"/>
          <w:sz w:val="28"/>
          <w:szCs w:val="28"/>
        </w:rPr>
      </w:pPr>
      <w:bookmarkStart w:id="11" w:name="_Toc10316"/>
      <w:r>
        <w:rPr>
          <w:rFonts w:hint="eastAsia" w:ascii="黑体" w:hAnsi="黑体" w:eastAsia="黑体" w:cs="黑体"/>
          <w:sz w:val="28"/>
          <w:szCs w:val="28"/>
        </w:rPr>
        <w:t>2.6 聚合分析</w:t>
      </w:r>
      <w:bookmarkEnd w:id="11"/>
    </w:p>
    <w:p w14:paraId="39954F81">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聚合是 ES 区别于普通搜索引擎的核心能力，可分为三类。桶聚合按条件将文档分到不同的桶，本项目使用按类型分组与按时间分桶；指标聚合用于计算平均值、求和、最大值等数值指标，本项目未使用；管道聚合对其他聚合结果再做计算，本项目同样未使用。</w:t>
      </w:r>
    </w:p>
    <w:p w14:paraId="5633892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按类型分组统计使用桶聚合中的分组聚合，按字段值分组计数；按时间分布统计使用日期直方图聚合，按时间间隔分桶计数。两者都通过设置不返回命中文档本身而只返回聚合结果，因为在统计场景下并不需要原始记录，这样可以大幅减少网络传输。</w:t>
      </w:r>
    </w:p>
    <w:p w14:paraId="6992EFB2">
      <w:pPr>
        <w:pStyle w:val="3"/>
        <w:ind w:firstLine="0"/>
        <w:rPr>
          <w:rFonts w:hint="eastAsia" w:ascii="黑体" w:hAnsi="黑体" w:eastAsia="黑体" w:cs="黑体"/>
          <w:sz w:val="28"/>
          <w:szCs w:val="28"/>
        </w:rPr>
      </w:pPr>
      <w:bookmarkStart w:id="12" w:name="_Toc12362"/>
      <w:r>
        <w:rPr>
          <w:rFonts w:hint="eastAsia" w:ascii="黑体" w:hAnsi="黑体" w:eastAsia="黑体" w:cs="黑体"/>
          <w:sz w:val="28"/>
          <w:szCs w:val="28"/>
        </w:rPr>
        <w:t>2.7 地理检索</w:t>
      </w:r>
      <w:bookmarkEnd w:id="12"/>
    </w:p>
    <w:p w14:paraId="581A01B1">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ES 提供点与形状两种地理数据类型，支持三类地理查询：按距离查询，即查询某坐标半径 N 米内的文档；按矩形范围查询，即查询矩形范围内的文档；按形状相交查询，即查询与指定形状相交的文档。</w:t>
      </w:r>
    </w:p>
    <w:p w14:paraId="253529CA">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关键前提是经纬度字段必须显式声明为地理点类型。若依赖动态映射，ES 会把包含经纬度的对象推断为普通嵌套对象，地理查询将无法使用，这正是本项目遇到的一个实际问题，详见第五章。</w:t>
      </w:r>
    </w:p>
    <w:p w14:paraId="609312F2">
      <w:pPr>
        <w:pStyle w:val="2"/>
        <w:ind w:firstLine="0"/>
        <w:rPr>
          <w:rFonts w:hint="eastAsia" w:ascii="黑体" w:hAnsi="黑体" w:eastAsia="黑体" w:cs="黑体"/>
          <w:sz w:val="30"/>
          <w:szCs w:val="30"/>
        </w:rPr>
      </w:pPr>
      <w:bookmarkStart w:id="13" w:name="_Toc931"/>
      <w:r>
        <w:rPr>
          <w:rFonts w:hint="eastAsia" w:ascii="黑体" w:hAnsi="黑体" w:eastAsia="黑体" w:cs="黑体"/>
          <w:sz w:val="30"/>
          <w:szCs w:val="30"/>
        </w:rPr>
        <w:t>三、技术优缺点分析</w:t>
      </w:r>
      <w:bookmarkEnd w:id="13"/>
    </w:p>
    <w:p w14:paraId="1CAF2332">
      <w:pPr>
        <w:pStyle w:val="3"/>
        <w:ind w:firstLine="0"/>
        <w:rPr>
          <w:rFonts w:hint="eastAsia" w:ascii="黑体" w:hAnsi="黑体" w:eastAsia="黑体" w:cs="黑体"/>
          <w:sz w:val="28"/>
          <w:szCs w:val="28"/>
        </w:rPr>
      </w:pPr>
      <w:bookmarkStart w:id="14" w:name="_Toc28109"/>
      <w:r>
        <w:rPr>
          <w:rFonts w:hint="eastAsia" w:ascii="黑体" w:hAnsi="黑体" w:eastAsia="黑体" w:cs="黑体"/>
          <w:sz w:val="28"/>
          <w:szCs w:val="28"/>
        </w:rPr>
        <w:t>3.1 优点</w:t>
      </w:r>
      <w:bookmarkEnd w:id="14"/>
    </w:p>
    <w:p w14:paraId="7843691A">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其一，检索能力全面，同时支持全文检索、结构化过滤、地理检索、数值范围查询，一个组件即可覆盖多类检索需求。</w:t>
      </w:r>
    </w:p>
    <w:p w14:paraId="4163AE81">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其二，聚合分析能力强，基于列式存储，分组、分桶、指标计算效率远高于传统数据库，这是 ES 区别于普通搜索引擎的核心优势。</w:t>
      </w:r>
    </w:p>
    <w:p w14:paraId="7CF2D39C">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其三，水平扩展能力好，通过增加分片与节点即可线性提升存储与查询能力，扩展方式明确。</w:t>
      </w:r>
    </w:p>
    <w:p w14:paraId="6A477B86">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其四，近实时检索，数据写入后一秒钟内即可被搜索，可通过刷新间隔参数调整，相比传统数据仓库的批量导入模式，时效性显著提升。</w:t>
      </w:r>
    </w:p>
    <w:p w14:paraId="16BFBFF7">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其五，生态完善，提供与语言无关的 RESTful 接口、官方多语言客户端、Kibana 可视化以及 Logstash 和 Beats 数据采集，形成完整的 ELK 生态。</w:t>
      </w:r>
    </w:p>
    <w:p w14:paraId="65D73FC8">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其六，模式灵活，支持动态映射，字段可自动推断类型，同时也支持显式定义映射以获得精确控制。</w:t>
      </w:r>
    </w:p>
    <w:p w14:paraId="11C0A0DA">
      <w:pPr>
        <w:pStyle w:val="3"/>
        <w:ind w:firstLine="0"/>
        <w:rPr>
          <w:rFonts w:hint="eastAsia" w:ascii="黑体" w:hAnsi="黑体" w:eastAsia="黑体" w:cs="黑体"/>
          <w:sz w:val="28"/>
          <w:szCs w:val="28"/>
        </w:rPr>
      </w:pPr>
      <w:bookmarkStart w:id="15" w:name="_Toc20513"/>
      <w:r>
        <w:rPr>
          <w:rFonts w:hint="eastAsia" w:ascii="黑体" w:hAnsi="黑体" w:eastAsia="黑体" w:cs="黑体"/>
          <w:sz w:val="28"/>
          <w:szCs w:val="28"/>
        </w:rPr>
        <w:t>3.2 缺点与局限</w:t>
      </w:r>
      <w:bookmarkEnd w:id="15"/>
    </w:p>
    <w:p w14:paraId="0386E59F">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其一，不支持事务，写入非强一致。ES 的写入是近实时而非实时，且默认不提供事务特性，不适合作为权威数据存储，这也是本项目采用 MongoDB 存权威明细、ES 存检索副本这一双写策略的根本原因。</w:t>
      </w:r>
    </w:p>
    <w:p w14:paraId="78FFC460">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其二，非规范化设计，存在数据冗余。ES 不擅长关联查询，嵌套与关联字段类型的性能与功能都有限，因此实践中需要把关联数据拍平到同一文档中，导致数据冗余与一致性维护成本。</w:t>
      </w:r>
    </w:p>
    <w:p w14:paraId="5B22FA5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其三，更新代价高。ES 的更新本质是标记旧文档为删除并写入新文档，而非原地修改，频繁更新的场景会导致段合并压力大、性能下降，这从原理上决定了它不适合存储会被频繁更新的业务实体。</w:t>
      </w:r>
    </w:p>
    <w:p w14:paraId="30C34676">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其四，内存消耗大。倒排索引、列式存储、分片元数据都占用内存，堆内存不足会导致查询变慢甚至内存溢出。本项目实测 ES 容器内存占用率达百分之九十九点六，是八个容器中最紧张的。</w:t>
      </w:r>
    </w:p>
    <w:p w14:paraId="40F2EE0C">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其五，分片数创建后不可修改。索引创建时必须确定主分片数，之后无法调整，分片数预估错误只能通过重建索引解决，这使得初期的容量规划尤为重要。</w:t>
      </w:r>
    </w:p>
    <w:p w14:paraId="2C2072E8">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其六，运维复杂度较高。分片分配、段合并、JVM 堆调优、脑裂防护、快照恢复等都需要专业知识，集群规模越大，运维成本越高。</w:t>
      </w:r>
    </w:p>
    <w:p w14:paraId="25C76FD9">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其七，深度分页代价高。与 MongoDB 类似，ES 的深分页同样需要遍历并丢弃前面的结果，默认窗口限制为一万条，超过需使用游标分页。</w:t>
      </w:r>
    </w:p>
    <w:p w14:paraId="6491B239">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其八，默认无鉴权。早期版本默认不开启安全认证，暴露端口即意味着数据可被任意访问，虽然后续版本默认开启了安全特性，但本类项目为便于演示常将其关闭，生产环境必须配置。</w:t>
      </w:r>
    </w:p>
    <w:p w14:paraId="69D68DED">
      <w:pPr>
        <w:pStyle w:val="2"/>
        <w:ind w:firstLine="0"/>
        <w:rPr>
          <w:rFonts w:hint="eastAsia" w:ascii="黑体" w:hAnsi="黑体" w:eastAsia="黑体" w:cs="黑体"/>
          <w:sz w:val="30"/>
          <w:szCs w:val="30"/>
        </w:rPr>
      </w:pPr>
      <w:bookmarkStart w:id="16" w:name="_Toc7773"/>
      <w:r>
        <w:rPr>
          <w:rFonts w:hint="eastAsia" w:ascii="黑体" w:hAnsi="黑体" w:eastAsia="黑体" w:cs="黑体"/>
          <w:sz w:val="30"/>
          <w:szCs w:val="30"/>
        </w:rPr>
        <w:t>四、适用场景与同类技术对比</w:t>
      </w:r>
      <w:bookmarkEnd w:id="16"/>
    </w:p>
    <w:p w14:paraId="62672EFB">
      <w:pPr>
        <w:pStyle w:val="3"/>
        <w:ind w:firstLine="0"/>
        <w:rPr>
          <w:rFonts w:hint="eastAsia" w:ascii="黑体" w:hAnsi="黑体" w:eastAsia="黑体" w:cs="黑体"/>
          <w:sz w:val="28"/>
          <w:szCs w:val="28"/>
        </w:rPr>
      </w:pPr>
      <w:bookmarkStart w:id="17" w:name="_Toc3310"/>
      <w:r>
        <w:rPr>
          <w:rFonts w:hint="eastAsia" w:ascii="黑体" w:hAnsi="黑体" w:eastAsia="黑体" w:cs="黑体"/>
          <w:sz w:val="28"/>
          <w:szCs w:val="28"/>
        </w:rPr>
        <w:t>4.1 适用场景</w:t>
      </w:r>
      <w:bookmarkEnd w:id="17"/>
    </w:p>
    <w:p w14:paraId="338D58B3">
      <w:pPr>
        <w:rPr>
          <w:rFonts w:hint="eastAsia" w:ascii="宋体" w:hAnsi="宋体" w:eastAsia="宋体" w:cs="宋体"/>
          <w:sz w:val="24"/>
          <w:szCs w:val="24"/>
          <w:lang w:val="en-US" w:eastAsia="zh-CN"/>
        </w:rPr>
      </w:pPr>
      <w:r>
        <w:rPr>
          <w:rFonts w:hint="eastAsia" w:ascii="宋体" w:hAnsi="宋体" w:eastAsia="宋体" w:cs="宋体"/>
          <w:sz w:val="24"/>
          <w:szCs w:val="24"/>
        </w:rPr>
        <w:t>适用场景</w:t>
      </w:r>
      <w:r>
        <w:rPr>
          <w:rFonts w:hint="eastAsia" w:ascii="宋体" w:hAnsi="宋体" w:cs="宋体"/>
          <w:sz w:val="24"/>
          <w:szCs w:val="24"/>
          <w:lang w:val="en-US" w:eastAsia="zh-CN"/>
        </w:rPr>
        <w:t>可见</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REF _Ref30145 \h </w:instrText>
      </w:r>
      <w:r>
        <w:rPr>
          <w:rFonts w:hint="eastAsia" w:ascii="宋体" w:hAnsi="宋体" w:cs="宋体"/>
          <w:sz w:val="24"/>
          <w:szCs w:val="24"/>
          <w:lang w:val="en-US" w:eastAsia="zh-CN"/>
        </w:rPr>
        <w:fldChar w:fldCharType="separate"/>
      </w:r>
      <w:r>
        <w:rPr>
          <w:color w:val="000000" w:themeColor="text1"/>
          <w14:textFill>
            <w14:solidFill>
              <w14:schemeClr w14:val="tx1"/>
            </w14:solidFill>
          </w14:textFill>
        </w:rPr>
        <w:t>表4</w:t>
      </w:r>
      <w:r>
        <w:rPr>
          <w:rFonts w:hint="eastAsia" w:eastAsia="宋体"/>
          <w:color w:val="000000" w:themeColor="text1"/>
          <w:lang w:eastAsia="zh-CN"/>
          <w14:textFill>
            <w14:solidFill>
              <w14:schemeClr w14:val="tx1"/>
            </w14:solidFill>
          </w14:textFill>
        </w:rPr>
        <w:t>适用场景表</w:t>
      </w:r>
      <w:r>
        <w:rPr>
          <w:rFonts w:hint="eastAsia" w:ascii="宋体" w:hAnsi="宋体" w:cs="宋体"/>
          <w:sz w:val="24"/>
          <w:szCs w:val="24"/>
          <w:lang w:val="en-US" w:eastAsia="zh-CN"/>
        </w:rPr>
        <w:fldChar w:fldCharType="end"/>
      </w:r>
      <w:r>
        <w:rPr>
          <w:rFonts w:hint="eastAsia" w:ascii="宋体" w:hAnsi="宋体" w:cs="宋体"/>
          <w:sz w:val="24"/>
          <w:szCs w:val="24"/>
          <w:lang w:val="en-US" w:eastAsia="zh-CN"/>
        </w:rPr>
        <w:t>。</w:t>
      </w:r>
    </w:p>
    <w:p w14:paraId="7F7F302B">
      <w:pPr>
        <w:pStyle w:val="15"/>
        <w:jc w:val="center"/>
        <w:rPr>
          <w:rFonts w:hint="eastAsia" w:eastAsia="宋体"/>
          <w:color w:val="000000" w:themeColor="text1"/>
          <w:lang w:eastAsia="zh-CN"/>
          <w14:textFill>
            <w14:solidFill>
              <w14:schemeClr w14:val="tx1"/>
            </w14:solidFill>
          </w14:textFill>
        </w:rPr>
      </w:pPr>
      <w:bookmarkStart w:id="18" w:name="_Ref30145"/>
      <w:r>
        <w:rPr>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eastAsia="宋体"/>
          <w:color w:val="000000" w:themeColor="text1"/>
          <w:lang w:eastAsia="zh-CN"/>
          <w14:textFill>
            <w14:solidFill>
              <w14:schemeClr w14:val="tx1"/>
            </w14:solidFill>
          </w14:textFill>
        </w:rPr>
        <w:t>适用场景表</w:t>
      </w:r>
      <w:bookmarkEnd w:id="18"/>
    </w:p>
    <w:tbl>
      <w:tblPr>
        <w:tblStyle w:val="38"/>
        <w:tblW w:w="0" w:type="auto"/>
        <w:jc w:val="center"/>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459"/>
        <w:gridCol w:w="5486"/>
      </w:tblGrid>
      <w:tr w14:paraId="1508D576">
        <w:tblPrEx>
          <w:tblLayout w:type="fixed"/>
        </w:tblPrEx>
        <w:trPr>
          <w:trHeight w:val="254" w:hRule="atLeast"/>
          <w:tblHeader/>
          <w:jc w:val="center"/>
        </w:trPr>
        <w:tc>
          <w:tcPr>
            <w:tcW w:w="3459" w:type="dxa"/>
            <w:shd w:val="clear" w:color="auto" w:fill="D9D9D9"/>
            <w:vAlign w:val="center"/>
          </w:tcPr>
          <w:p w14:paraId="258D481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场景</w:t>
            </w:r>
          </w:p>
        </w:tc>
        <w:tc>
          <w:tcPr>
            <w:tcW w:w="5486" w:type="dxa"/>
            <w:shd w:val="clear" w:color="auto" w:fill="D9D9D9"/>
            <w:vAlign w:val="center"/>
          </w:tcPr>
          <w:p w14:paraId="4DDB7D3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判断依据</w:t>
            </w:r>
          </w:p>
        </w:tc>
      </w:tr>
      <w:tr w14:paraId="17DF1091">
        <w:tblPrEx>
          <w:tblLayout w:type="fixed"/>
        </w:tblPrEx>
        <w:trPr>
          <w:cantSplit/>
          <w:trHeight w:val="254" w:hRule="atLeast"/>
          <w:jc w:val="center"/>
        </w:trPr>
        <w:tc>
          <w:tcPr>
            <w:tcW w:w="3459" w:type="dxa"/>
            <w:vAlign w:val="center"/>
          </w:tcPr>
          <w:p w14:paraId="591F92F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全文检索</w:t>
            </w:r>
          </w:p>
        </w:tc>
        <w:tc>
          <w:tcPr>
            <w:tcW w:w="5486" w:type="dxa"/>
            <w:vAlign w:val="center"/>
          </w:tcPr>
          <w:p w14:paraId="1231629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需要按文本内容搜索日志、文章、商品描述等</w:t>
            </w:r>
          </w:p>
        </w:tc>
      </w:tr>
      <w:tr w14:paraId="747D3F48">
        <w:tblPrEx>
          <w:tblLayout w:type="fixed"/>
        </w:tblPrEx>
        <w:trPr>
          <w:cantSplit/>
          <w:jc w:val="center"/>
        </w:trPr>
        <w:tc>
          <w:tcPr>
            <w:tcW w:w="3459" w:type="dxa"/>
            <w:vAlign w:val="center"/>
          </w:tcPr>
          <w:p w14:paraId="23BAC9A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日志与事件分析</w:t>
            </w:r>
          </w:p>
        </w:tc>
        <w:tc>
          <w:tcPr>
            <w:tcW w:w="5486" w:type="dxa"/>
            <w:vAlign w:val="center"/>
          </w:tcPr>
          <w:p w14:paraId="3C460EC0">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数据量大，需要多维度聚合与可视化</w:t>
            </w:r>
          </w:p>
        </w:tc>
      </w:tr>
      <w:tr w14:paraId="0CCE09CA">
        <w:tblPrEx>
          <w:tblLayout w:type="fixed"/>
        </w:tblPrEx>
        <w:trPr>
          <w:cantSplit/>
          <w:jc w:val="center"/>
        </w:trPr>
        <w:tc>
          <w:tcPr>
            <w:tcW w:w="3459" w:type="dxa"/>
            <w:vAlign w:val="center"/>
          </w:tcPr>
          <w:p w14:paraId="610B956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监控告警</w:t>
            </w:r>
          </w:p>
        </w:tc>
        <w:tc>
          <w:tcPr>
            <w:tcW w:w="5486" w:type="dxa"/>
            <w:vAlign w:val="center"/>
          </w:tcPr>
          <w:p w14:paraId="004AA8E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需要按时间、类型、级别多条件筛选统计</w:t>
            </w:r>
          </w:p>
        </w:tc>
      </w:tr>
      <w:tr w14:paraId="1655F6F9">
        <w:tblPrEx>
          <w:tblLayout w:type="fixed"/>
        </w:tblPrEx>
        <w:trPr>
          <w:cantSplit/>
          <w:jc w:val="center"/>
        </w:trPr>
        <w:tc>
          <w:tcPr>
            <w:tcW w:w="3459" w:type="dxa"/>
            <w:vAlign w:val="center"/>
          </w:tcPr>
          <w:p w14:paraId="26B8AEE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地理检索</w:t>
            </w:r>
          </w:p>
        </w:tc>
        <w:tc>
          <w:tcPr>
            <w:tcW w:w="5486" w:type="dxa"/>
            <w:vAlign w:val="center"/>
          </w:tcPr>
          <w:p w14:paraId="601C8EE3">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需要按距离或区域筛选附近的设备、门店等</w:t>
            </w:r>
          </w:p>
        </w:tc>
      </w:tr>
      <w:tr w14:paraId="500857AF">
        <w:tblPrEx>
          <w:tblLayout w:type="fixed"/>
        </w:tblPrEx>
        <w:trPr>
          <w:cantSplit/>
          <w:jc w:val="center"/>
        </w:trPr>
        <w:tc>
          <w:tcPr>
            <w:tcW w:w="3459" w:type="dxa"/>
            <w:vAlign w:val="center"/>
          </w:tcPr>
          <w:p w14:paraId="383E20B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检索副本</w:t>
            </w:r>
          </w:p>
        </w:tc>
        <w:tc>
          <w:tcPr>
            <w:tcW w:w="5486" w:type="dxa"/>
            <w:vAlign w:val="center"/>
          </w:tcPr>
          <w:p w14:paraId="2057004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作为关系型或文档数据库的检索加速层</w:t>
            </w:r>
          </w:p>
        </w:tc>
      </w:tr>
    </w:tbl>
    <w:p w14:paraId="37D27930">
      <w:pPr>
        <w:pStyle w:val="3"/>
        <w:ind w:firstLine="0"/>
        <w:rPr>
          <w:rFonts w:hint="eastAsia" w:ascii="黑体" w:hAnsi="黑体" w:eastAsia="黑体" w:cs="黑体"/>
          <w:sz w:val="28"/>
          <w:szCs w:val="28"/>
        </w:rPr>
      </w:pPr>
      <w:bookmarkStart w:id="19" w:name="_Toc19104"/>
      <w:r>
        <w:rPr>
          <w:rFonts w:hint="eastAsia" w:ascii="黑体" w:hAnsi="黑体" w:eastAsia="黑体" w:cs="黑体"/>
          <w:sz w:val="28"/>
          <w:szCs w:val="28"/>
        </w:rPr>
        <w:t>4.2 不适合的场景</w:t>
      </w:r>
      <w:bookmarkEnd w:id="19"/>
    </w:p>
    <w:p w14:paraId="41AC7245">
      <w:pPr>
        <w:rPr>
          <w:rFonts w:hint="eastAsia" w:ascii="宋体" w:hAnsi="宋体" w:eastAsia="宋体" w:cs="宋体"/>
          <w:sz w:val="24"/>
          <w:szCs w:val="24"/>
          <w:lang w:val="en-US" w:eastAsia="zh-CN"/>
        </w:rPr>
      </w:pPr>
      <w:r>
        <w:rPr>
          <w:rFonts w:hint="eastAsia" w:ascii="宋体" w:hAnsi="宋体" w:eastAsia="宋体" w:cs="宋体"/>
          <w:sz w:val="24"/>
          <w:szCs w:val="24"/>
        </w:rPr>
        <w:t>不适合的场景</w:t>
      </w:r>
      <w:r>
        <w:rPr>
          <w:rFonts w:hint="eastAsia" w:ascii="宋体" w:hAnsi="宋体" w:eastAsia="宋体" w:cs="宋体"/>
          <w:sz w:val="24"/>
          <w:szCs w:val="24"/>
          <w:lang w:val="en-US" w:eastAsia="zh-CN"/>
        </w:rPr>
        <w:t>可见</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_Ref30279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表5</w:t>
      </w:r>
      <w:r>
        <w:rPr>
          <w:rFonts w:hint="eastAsia" w:ascii="宋体" w:hAnsi="宋体" w:eastAsia="宋体" w:cs="宋体"/>
          <w:sz w:val="24"/>
          <w:szCs w:val="24"/>
          <w:lang w:eastAsia="zh-CN"/>
        </w:rPr>
        <w:t>不适合的场景表</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p>
    <w:p w14:paraId="079E7A4C">
      <w:pPr>
        <w:pStyle w:val="15"/>
        <w:jc w:val="center"/>
        <w:rPr>
          <w:rFonts w:hint="eastAsia" w:eastAsia="宋体"/>
          <w:color w:val="000000" w:themeColor="text1"/>
          <w:lang w:eastAsia="zh-CN"/>
          <w14:textFill>
            <w14:solidFill>
              <w14:schemeClr w14:val="tx1"/>
            </w14:solidFill>
          </w14:textFill>
        </w:rPr>
      </w:pPr>
      <w:bookmarkStart w:id="20" w:name="_Ref30279"/>
      <w:r>
        <w:rPr>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eastAsia="宋体"/>
          <w:color w:val="000000" w:themeColor="text1"/>
          <w:lang w:eastAsia="zh-CN"/>
          <w14:textFill>
            <w14:solidFill>
              <w14:schemeClr w14:val="tx1"/>
            </w14:solidFill>
          </w14:textFill>
        </w:rPr>
        <w:t>不适合的场景表</w:t>
      </w:r>
      <w:bookmarkEnd w:id="20"/>
    </w:p>
    <w:tbl>
      <w:tblPr>
        <w:tblStyle w:val="38"/>
        <w:tblW w:w="0" w:type="auto"/>
        <w:jc w:val="center"/>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024"/>
        <w:gridCol w:w="3024"/>
        <w:gridCol w:w="3091"/>
      </w:tblGrid>
      <w:tr w14:paraId="2B3167F3">
        <w:tblPrEx>
          <w:tblLayout w:type="fixed"/>
        </w:tblPrEx>
        <w:trPr>
          <w:tblHeader/>
          <w:jc w:val="center"/>
        </w:trPr>
        <w:tc>
          <w:tcPr>
            <w:tcW w:w="3024" w:type="dxa"/>
            <w:shd w:val="clear" w:color="auto" w:fill="D9D9D9"/>
            <w:vAlign w:val="center"/>
          </w:tcPr>
          <w:p w14:paraId="1FC29709">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场景</w:t>
            </w:r>
          </w:p>
        </w:tc>
        <w:tc>
          <w:tcPr>
            <w:tcW w:w="3024" w:type="dxa"/>
            <w:shd w:val="clear" w:color="auto" w:fill="D9D9D9"/>
            <w:vAlign w:val="center"/>
          </w:tcPr>
          <w:p w14:paraId="6132D95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原因</w:t>
            </w:r>
          </w:p>
        </w:tc>
        <w:tc>
          <w:tcPr>
            <w:tcW w:w="3091" w:type="dxa"/>
            <w:shd w:val="clear" w:color="auto" w:fill="D9D9D9"/>
            <w:vAlign w:val="center"/>
          </w:tcPr>
          <w:p w14:paraId="365A777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更适合的方案</w:t>
            </w:r>
          </w:p>
        </w:tc>
      </w:tr>
      <w:tr w14:paraId="6117FD22">
        <w:tblPrEx>
          <w:tblLayout w:type="fixed"/>
        </w:tblPrEx>
        <w:trPr>
          <w:cantSplit/>
          <w:jc w:val="center"/>
        </w:trPr>
        <w:tc>
          <w:tcPr>
            <w:tcW w:w="3024" w:type="dxa"/>
            <w:vAlign w:val="center"/>
          </w:tcPr>
          <w:p w14:paraId="1B9A038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权威数据存储</w:t>
            </w:r>
          </w:p>
        </w:tc>
        <w:tc>
          <w:tcPr>
            <w:tcW w:w="3024" w:type="dxa"/>
            <w:vAlign w:val="center"/>
          </w:tcPr>
          <w:p w14:paraId="03CB61E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无事务、非强一致、更新代价高</w:t>
            </w:r>
          </w:p>
        </w:tc>
        <w:tc>
          <w:tcPr>
            <w:tcW w:w="3091" w:type="dxa"/>
            <w:vAlign w:val="center"/>
          </w:tcPr>
          <w:p w14:paraId="45C25817">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关系型数据库、MongoDB</w:t>
            </w:r>
          </w:p>
        </w:tc>
      </w:tr>
      <w:tr w14:paraId="7E3AE538">
        <w:tblPrEx>
          <w:tblLayout w:type="fixed"/>
        </w:tblPrEx>
        <w:trPr>
          <w:cantSplit/>
          <w:jc w:val="center"/>
        </w:trPr>
        <w:tc>
          <w:tcPr>
            <w:tcW w:w="3024" w:type="dxa"/>
            <w:vAlign w:val="center"/>
          </w:tcPr>
          <w:p w14:paraId="06D34A5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频繁更新的业务实体</w:t>
            </w:r>
          </w:p>
        </w:tc>
        <w:tc>
          <w:tcPr>
            <w:tcW w:w="3024" w:type="dxa"/>
            <w:vAlign w:val="center"/>
          </w:tcPr>
          <w:p w14:paraId="0A9AA8F9">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更新相当于删除加新增，段合并压力大</w:t>
            </w:r>
          </w:p>
        </w:tc>
        <w:tc>
          <w:tcPr>
            <w:tcW w:w="3091" w:type="dxa"/>
            <w:vAlign w:val="center"/>
          </w:tcPr>
          <w:p w14:paraId="2764FD29">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关系型数据库、MongoDB</w:t>
            </w:r>
          </w:p>
        </w:tc>
      </w:tr>
      <w:tr w14:paraId="6CC6585A">
        <w:tblPrEx>
          <w:tblLayout w:type="fixed"/>
        </w:tblPrEx>
        <w:trPr>
          <w:cantSplit/>
          <w:jc w:val="center"/>
        </w:trPr>
        <w:tc>
          <w:tcPr>
            <w:tcW w:w="3024" w:type="dxa"/>
            <w:vAlign w:val="center"/>
          </w:tcPr>
          <w:p w14:paraId="567E830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需要复杂关联的查询</w:t>
            </w:r>
          </w:p>
        </w:tc>
        <w:tc>
          <w:tcPr>
            <w:tcW w:w="3024" w:type="dxa"/>
            <w:vAlign w:val="center"/>
          </w:tcPr>
          <w:p w14:paraId="19B87D3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关联能力弱</w:t>
            </w:r>
          </w:p>
        </w:tc>
        <w:tc>
          <w:tcPr>
            <w:tcW w:w="3091" w:type="dxa"/>
            <w:vAlign w:val="center"/>
          </w:tcPr>
          <w:p w14:paraId="32511A6B">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关系型数据库、数据仓库</w:t>
            </w:r>
          </w:p>
        </w:tc>
      </w:tr>
      <w:tr w14:paraId="3E667B32">
        <w:tblPrEx>
          <w:tblLayout w:type="fixed"/>
        </w:tblPrEx>
        <w:trPr>
          <w:cantSplit/>
          <w:jc w:val="center"/>
        </w:trPr>
        <w:tc>
          <w:tcPr>
            <w:tcW w:w="3024" w:type="dxa"/>
            <w:vAlign w:val="center"/>
          </w:tcPr>
          <w:p w14:paraId="212E3874">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精确的财务计算</w:t>
            </w:r>
          </w:p>
        </w:tc>
        <w:tc>
          <w:tcPr>
            <w:tcW w:w="3024" w:type="dxa"/>
            <w:vAlign w:val="center"/>
          </w:tcPr>
          <w:p w14:paraId="639CCB3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浮点数精度与事务限制</w:t>
            </w:r>
          </w:p>
        </w:tc>
        <w:tc>
          <w:tcPr>
            <w:tcW w:w="3091" w:type="dxa"/>
            <w:vAlign w:val="center"/>
          </w:tcPr>
          <w:p w14:paraId="01A08A6B">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关系型数据库</w:t>
            </w:r>
          </w:p>
        </w:tc>
      </w:tr>
      <w:tr w14:paraId="175622D1">
        <w:tblPrEx>
          <w:tblLayout w:type="fixed"/>
        </w:tblPrEx>
        <w:trPr>
          <w:cantSplit/>
          <w:jc w:val="center"/>
        </w:trPr>
        <w:tc>
          <w:tcPr>
            <w:tcW w:w="3024" w:type="dxa"/>
            <w:vAlign w:val="center"/>
          </w:tcPr>
          <w:p w14:paraId="21C5C790">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小规模简单查询</w:t>
            </w:r>
          </w:p>
        </w:tc>
        <w:tc>
          <w:tcPr>
            <w:tcW w:w="3024" w:type="dxa"/>
            <w:vAlign w:val="center"/>
          </w:tcPr>
          <w:p w14:paraId="6BAC684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运维成本高于收益</w:t>
            </w:r>
          </w:p>
        </w:tc>
        <w:tc>
          <w:tcPr>
            <w:tcW w:w="3091" w:type="dxa"/>
            <w:vAlign w:val="center"/>
          </w:tcPr>
          <w:p w14:paraId="530A0AB8">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关系型数据库</w:t>
            </w:r>
          </w:p>
        </w:tc>
      </w:tr>
    </w:tbl>
    <w:p w14:paraId="25B0ACED">
      <w:pPr>
        <w:pStyle w:val="3"/>
        <w:ind w:firstLine="0"/>
        <w:rPr>
          <w:rFonts w:hint="eastAsia" w:ascii="黑体" w:hAnsi="黑体" w:eastAsia="黑体" w:cs="黑体"/>
          <w:sz w:val="28"/>
          <w:szCs w:val="28"/>
        </w:rPr>
      </w:pPr>
      <w:bookmarkStart w:id="21" w:name="_Toc30153"/>
      <w:r>
        <w:rPr>
          <w:rFonts w:hint="eastAsia" w:ascii="黑体" w:hAnsi="黑体" w:eastAsia="黑体" w:cs="黑体"/>
          <w:sz w:val="28"/>
          <w:szCs w:val="28"/>
        </w:rPr>
        <w:t>4.3 同类技术对比</w:t>
      </w:r>
      <w:bookmarkEnd w:id="21"/>
    </w:p>
    <w:p w14:paraId="0C1836B4">
      <w:pPr>
        <w:rPr>
          <w:rFonts w:hint="default" w:ascii="宋体" w:hAnsi="宋体" w:eastAsia="宋体" w:cs="宋体"/>
          <w:sz w:val="24"/>
          <w:szCs w:val="24"/>
          <w:lang w:val="en-US" w:eastAsia="zh-CN"/>
        </w:rPr>
      </w:pPr>
      <w:r>
        <w:rPr>
          <w:rFonts w:hint="eastAsia" w:ascii="宋体" w:hAnsi="宋体" w:eastAsia="宋体" w:cs="宋体"/>
          <w:sz w:val="24"/>
          <w:szCs w:val="24"/>
        </w:rPr>
        <w:t>同类技术对比</w:t>
      </w:r>
      <w:r>
        <w:rPr>
          <w:rFonts w:hint="eastAsia" w:ascii="宋体" w:hAnsi="宋体" w:eastAsia="宋体" w:cs="宋体"/>
          <w:sz w:val="24"/>
          <w:szCs w:val="24"/>
          <w:lang w:val="en-US" w:eastAsia="zh-CN"/>
        </w:rPr>
        <w:t>可见</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_Ref30478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表6</w:t>
      </w:r>
      <w:r>
        <w:rPr>
          <w:rFonts w:hint="eastAsia" w:ascii="宋体" w:hAnsi="宋体" w:eastAsia="宋体" w:cs="宋体"/>
          <w:sz w:val="24"/>
          <w:szCs w:val="24"/>
          <w:lang w:eastAsia="zh-CN"/>
        </w:rPr>
        <w:t>同类技术杜比表</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p>
    <w:p w14:paraId="6820C277">
      <w:pPr>
        <w:pStyle w:val="15"/>
        <w:jc w:val="center"/>
        <w:rPr>
          <w:rFonts w:hint="eastAsia" w:eastAsia="宋体"/>
          <w:color w:val="000000" w:themeColor="text1"/>
          <w:lang w:eastAsia="zh-CN"/>
          <w14:textFill>
            <w14:solidFill>
              <w14:schemeClr w14:val="tx1"/>
            </w14:solidFill>
          </w14:textFill>
        </w:rPr>
      </w:pPr>
      <w:bookmarkStart w:id="22" w:name="_Ref30478"/>
      <w:r>
        <w:rPr>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eastAsia="宋体"/>
          <w:color w:val="000000" w:themeColor="text1"/>
          <w:lang w:eastAsia="zh-CN"/>
          <w14:textFill>
            <w14:solidFill>
              <w14:schemeClr w14:val="tx1"/>
            </w14:solidFill>
          </w14:textFill>
        </w:rPr>
        <w:t>同类技术杜比表</w:t>
      </w:r>
      <w:bookmarkEnd w:id="22"/>
    </w:p>
    <w:tbl>
      <w:tblPr>
        <w:tblStyle w:val="38"/>
        <w:tblW w:w="0" w:type="auto"/>
        <w:jc w:val="center"/>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814"/>
        <w:gridCol w:w="1814"/>
        <w:gridCol w:w="1814"/>
        <w:gridCol w:w="1814"/>
        <w:gridCol w:w="1901"/>
      </w:tblGrid>
      <w:tr w14:paraId="0514772D">
        <w:tblPrEx>
          <w:tblLayout w:type="fixed"/>
        </w:tblPrEx>
        <w:trPr>
          <w:tblHeader/>
          <w:jc w:val="center"/>
        </w:trPr>
        <w:tc>
          <w:tcPr>
            <w:tcW w:w="1814" w:type="dxa"/>
            <w:shd w:val="clear" w:color="auto" w:fill="D9D9D9"/>
            <w:vAlign w:val="center"/>
          </w:tcPr>
          <w:p w14:paraId="5B95BEA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维度</w:t>
            </w:r>
          </w:p>
        </w:tc>
        <w:tc>
          <w:tcPr>
            <w:tcW w:w="1814" w:type="dxa"/>
            <w:shd w:val="clear" w:color="auto" w:fill="D9D9D9"/>
            <w:vAlign w:val="center"/>
          </w:tcPr>
          <w:p w14:paraId="6E17009E">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Elasticsearch</w:t>
            </w:r>
          </w:p>
        </w:tc>
        <w:tc>
          <w:tcPr>
            <w:tcW w:w="1814" w:type="dxa"/>
            <w:shd w:val="clear" w:color="auto" w:fill="D9D9D9"/>
            <w:vAlign w:val="center"/>
          </w:tcPr>
          <w:p w14:paraId="10E498E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Apache Solr</w:t>
            </w:r>
          </w:p>
        </w:tc>
        <w:tc>
          <w:tcPr>
            <w:tcW w:w="1814" w:type="dxa"/>
            <w:shd w:val="clear" w:color="auto" w:fill="D9D9D9"/>
            <w:vAlign w:val="center"/>
          </w:tcPr>
          <w:p w14:paraId="2D9315F0">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MongoDB 文本索引</w:t>
            </w:r>
          </w:p>
        </w:tc>
        <w:tc>
          <w:tcPr>
            <w:tcW w:w="1901" w:type="dxa"/>
            <w:shd w:val="clear" w:color="auto" w:fill="D9D9D9"/>
            <w:vAlign w:val="center"/>
          </w:tcPr>
          <w:p w14:paraId="24934F2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ClickHouse</w:t>
            </w:r>
          </w:p>
        </w:tc>
      </w:tr>
      <w:tr w14:paraId="3917867F">
        <w:tblPrEx>
          <w:tblLayout w:type="fixed"/>
        </w:tblPrEx>
        <w:trPr>
          <w:cantSplit/>
          <w:jc w:val="center"/>
        </w:trPr>
        <w:tc>
          <w:tcPr>
            <w:tcW w:w="1814" w:type="dxa"/>
            <w:vAlign w:val="center"/>
          </w:tcPr>
          <w:p w14:paraId="77D74853">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定位</w:t>
            </w:r>
          </w:p>
        </w:tc>
        <w:tc>
          <w:tcPr>
            <w:tcW w:w="1814" w:type="dxa"/>
            <w:vAlign w:val="center"/>
          </w:tcPr>
          <w:p w14:paraId="794A607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搜索与分析引擎</w:t>
            </w:r>
          </w:p>
        </w:tc>
        <w:tc>
          <w:tcPr>
            <w:tcW w:w="1814" w:type="dxa"/>
            <w:vAlign w:val="center"/>
          </w:tcPr>
          <w:p w14:paraId="20657218">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搜索平台</w:t>
            </w:r>
          </w:p>
        </w:tc>
        <w:tc>
          <w:tcPr>
            <w:tcW w:w="1814" w:type="dxa"/>
            <w:vAlign w:val="center"/>
          </w:tcPr>
          <w:p w14:paraId="486483D4">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文档数据库的附加能力</w:t>
            </w:r>
          </w:p>
        </w:tc>
        <w:tc>
          <w:tcPr>
            <w:tcW w:w="1901" w:type="dxa"/>
            <w:vAlign w:val="center"/>
          </w:tcPr>
          <w:p w14:paraId="17192569">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列式分析数据库</w:t>
            </w:r>
          </w:p>
        </w:tc>
      </w:tr>
      <w:tr w14:paraId="6EE64196">
        <w:tblPrEx>
          <w:tblLayout w:type="fixed"/>
        </w:tblPrEx>
        <w:trPr>
          <w:cantSplit/>
          <w:jc w:val="center"/>
        </w:trPr>
        <w:tc>
          <w:tcPr>
            <w:tcW w:w="1814" w:type="dxa"/>
            <w:vAlign w:val="center"/>
          </w:tcPr>
          <w:p w14:paraId="3262CBA4">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全文检索</w:t>
            </w:r>
          </w:p>
        </w:tc>
        <w:tc>
          <w:tcPr>
            <w:tcW w:w="1814" w:type="dxa"/>
            <w:vAlign w:val="center"/>
          </w:tcPr>
          <w:p w14:paraId="2ACB7F4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强</w:t>
            </w:r>
          </w:p>
        </w:tc>
        <w:tc>
          <w:tcPr>
            <w:tcW w:w="1814" w:type="dxa"/>
            <w:vAlign w:val="center"/>
          </w:tcPr>
          <w:p w14:paraId="74B8F24D">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强</w:t>
            </w:r>
          </w:p>
        </w:tc>
        <w:tc>
          <w:tcPr>
            <w:tcW w:w="1814" w:type="dxa"/>
            <w:vAlign w:val="center"/>
          </w:tcPr>
          <w:p w14:paraId="3119364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弱，分词能力有限</w:t>
            </w:r>
          </w:p>
        </w:tc>
        <w:tc>
          <w:tcPr>
            <w:tcW w:w="1901" w:type="dxa"/>
            <w:vAlign w:val="center"/>
          </w:tcPr>
          <w:p w14:paraId="0D5C7374">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弱</w:t>
            </w:r>
          </w:p>
        </w:tc>
      </w:tr>
      <w:tr w14:paraId="7C4E11FA">
        <w:tblPrEx>
          <w:tblLayout w:type="fixed"/>
        </w:tblPrEx>
        <w:trPr>
          <w:cantSplit/>
          <w:jc w:val="center"/>
        </w:trPr>
        <w:tc>
          <w:tcPr>
            <w:tcW w:w="1814" w:type="dxa"/>
            <w:vAlign w:val="center"/>
          </w:tcPr>
          <w:p w14:paraId="15781404">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聚合分析</w:t>
            </w:r>
          </w:p>
        </w:tc>
        <w:tc>
          <w:tcPr>
            <w:tcW w:w="1814" w:type="dxa"/>
            <w:vAlign w:val="center"/>
          </w:tcPr>
          <w:p w14:paraId="0F30EA3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强</w:t>
            </w:r>
          </w:p>
        </w:tc>
        <w:tc>
          <w:tcPr>
            <w:tcW w:w="1814" w:type="dxa"/>
            <w:vAlign w:val="center"/>
          </w:tcPr>
          <w:p w14:paraId="7F85C293">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强</w:t>
            </w:r>
          </w:p>
        </w:tc>
        <w:tc>
          <w:tcPr>
            <w:tcW w:w="1814" w:type="dxa"/>
            <w:vAlign w:val="center"/>
          </w:tcPr>
          <w:p w14:paraId="16C5C85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中，聚合管道有内存限制</w:t>
            </w:r>
          </w:p>
        </w:tc>
        <w:tc>
          <w:tcPr>
            <w:tcW w:w="1901" w:type="dxa"/>
            <w:vAlign w:val="center"/>
          </w:tcPr>
          <w:p w14:paraId="2167133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极强</w:t>
            </w:r>
          </w:p>
        </w:tc>
      </w:tr>
      <w:tr w14:paraId="3A7BE0A9">
        <w:tblPrEx>
          <w:tblLayout w:type="fixed"/>
        </w:tblPrEx>
        <w:trPr>
          <w:cantSplit/>
          <w:jc w:val="center"/>
        </w:trPr>
        <w:tc>
          <w:tcPr>
            <w:tcW w:w="1814" w:type="dxa"/>
            <w:vAlign w:val="center"/>
          </w:tcPr>
          <w:p w14:paraId="7B40CBE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实时性</w:t>
            </w:r>
          </w:p>
        </w:tc>
        <w:tc>
          <w:tcPr>
            <w:tcW w:w="1814" w:type="dxa"/>
            <w:vAlign w:val="center"/>
          </w:tcPr>
          <w:p w14:paraId="1B9BA407">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近实时，约一秒</w:t>
            </w:r>
          </w:p>
        </w:tc>
        <w:tc>
          <w:tcPr>
            <w:tcW w:w="1814" w:type="dxa"/>
            <w:vAlign w:val="center"/>
          </w:tcPr>
          <w:p w14:paraId="7D5980E8">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近实时</w:t>
            </w:r>
          </w:p>
        </w:tc>
        <w:tc>
          <w:tcPr>
            <w:tcW w:w="1814" w:type="dxa"/>
            <w:vAlign w:val="center"/>
          </w:tcPr>
          <w:p w14:paraId="1B04AB19">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实时</w:t>
            </w:r>
          </w:p>
        </w:tc>
        <w:tc>
          <w:tcPr>
            <w:tcW w:w="1901" w:type="dxa"/>
            <w:vAlign w:val="center"/>
          </w:tcPr>
          <w:p w14:paraId="3C8E37A9">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准实时，批量写入优化</w:t>
            </w:r>
          </w:p>
        </w:tc>
      </w:tr>
      <w:tr w14:paraId="7E526564">
        <w:tblPrEx>
          <w:tblLayout w:type="fixed"/>
        </w:tblPrEx>
        <w:trPr>
          <w:cantSplit/>
          <w:jc w:val="center"/>
        </w:trPr>
        <w:tc>
          <w:tcPr>
            <w:tcW w:w="1814" w:type="dxa"/>
            <w:vAlign w:val="center"/>
          </w:tcPr>
          <w:p w14:paraId="500F799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写入吞吐</w:t>
            </w:r>
          </w:p>
        </w:tc>
        <w:tc>
          <w:tcPr>
            <w:tcW w:w="1814" w:type="dxa"/>
            <w:vAlign w:val="center"/>
          </w:tcPr>
          <w:p w14:paraId="6F06D76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中高</w:t>
            </w:r>
          </w:p>
        </w:tc>
        <w:tc>
          <w:tcPr>
            <w:tcW w:w="1814" w:type="dxa"/>
            <w:vAlign w:val="center"/>
          </w:tcPr>
          <w:p w14:paraId="12C9C77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中高</w:t>
            </w:r>
          </w:p>
        </w:tc>
        <w:tc>
          <w:tcPr>
            <w:tcW w:w="1814" w:type="dxa"/>
            <w:vAlign w:val="center"/>
          </w:tcPr>
          <w:p w14:paraId="4FA75E7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高</w:t>
            </w:r>
          </w:p>
        </w:tc>
        <w:tc>
          <w:tcPr>
            <w:tcW w:w="1901" w:type="dxa"/>
            <w:vAlign w:val="center"/>
          </w:tcPr>
          <w:p w14:paraId="21F0B9D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极高</w:t>
            </w:r>
          </w:p>
        </w:tc>
      </w:tr>
      <w:tr w14:paraId="2B6AEC46">
        <w:tblPrEx>
          <w:tblLayout w:type="fixed"/>
        </w:tblPrEx>
        <w:trPr>
          <w:cantSplit/>
          <w:jc w:val="center"/>
        </w:trPr>
        <w:tc>
          <w:tcPr>
            <w:tcW w:w="1814" w:type="dxa"/>
            <w:vAlign w:val="center"/>
          </w:tcPr>
          <w:p w14:paraId="110DDBF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更新性能</w:t>
            </w:r>
          </w:p>
        </w:tc>
        <w:tc>
          <w:tcPr>
            <w:tcW w:w="1814" w:type="dxa"/>
            <w:vAlign w:val="center"/>
          </w:tcPr>
          <w:p w14:paraId="3B42011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差，删除加新增</w:t>
            </w:r>
          </w:p>
        </w:tc>
        <w:tc>
          <w:tcPr>
            <w:tcW w:w="1814" w:type="dxa"/>
            <w:vAlign w:val="center"/>
          </w:tcPr>
          <w:p w14:paraId="264E58C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差</w:t>
            </w:r>
          </w:p>
        </w:tc>
        <w:tc>
          <w:tcPr>
            <w:tcW w:w="1814" w:type="dxa"/>
            <w:vAlign w:val="center"/>
          </w:tcPr>
          <w:p w14:paraId="19A5693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好，原地更新</w:t>
            </w:r>
          </w:p>
        </w:tc>
        <w:tc>
          <w:tcPr>
            <w:tcW w:w="1901" w:type="dxa"/>
            <w:vAlign w:val="center"/>
          </w:tcPr>
          <w:p w14:paraId="047341A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差，不适合更新</w:t>
            </w:r>
          </w:p>
        </w:tc>
      </w:tr>
      <w:tr w14:paraId="349A40E1">
        <w:tblPrEx>
          <w:tblLayout w:type="fixed"/>
        </w:tblPrEx>
        <w:trPr>
          <w:cantSplit/>
          <w:jc w:val="center"/>
        </w:trPr>
        <w:tc>
          <w:tcPr>
            <w:tcW w:w="1814" w:type="dxa"/>
            <w:vAlign w:val="center"/>
          </w:tcPr>
          <w:p w14:paraId="5DB8AF17">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事务支持</w:t>
            </w:r>
          </w:p>
        </w:tc>
        <w:tc>
          <w:tcPr>
            <w:tcW w:w="1814" w:type="dxa"/>
            <w:vAlign w:val="center"/>
          </w:tcPr>
          <w:p w14:paraId="2DD2FB1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无</w:t>
            </w:r>
          </w:p>
        </w:tc>
        <w:tc>
          <w:tcPr>
            <w:tcW w:w="1814" w:type="dxa"/>
            <w:vAlign w:val="center"/>
          </w:tcPr>
          <w:p w14:paraId="7F14892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无</w:t>
            </w:r>
          </w:p>
        </w:tc>
        <w:tc>
          <w:tcPr>
            <w:tcW w:w="1814" w:type="dxa"/>
            <w:vAlign w:val="center"/>
          </w:tcPr>
          <w:p w14:paraId="3AC77871">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多文档事务</w:t>
            </w:r>
          </w:p>
        </w:tc>
        <w:tc>
          <w:tcPr>
            <w:tcW w:w="1901" w:type="dxa"/>
            <w:vAlign w:val="center"/>
          </w:tcPr>
          <w:p w14:paraId="0C4E8859">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无</w:t>
            </w:r>
          </w:p>
        </w:tc>
      </w:tr>
      <w:tr w14:paraId="78CD9BF6">
        <w:tblPrEx>
          <w:tblLayout w:type="fixed"/>
        </w:tblPrEx>
        <w:trPr>
          <w:cantSplit/>
          <w:jc w:val="center"/>
        </w:trPr>
        <w:tc>
          <w:tcPr>
            <w:tcW w:w="1814" w:type="dxa"/>
            <w:vAlign w:val="center"/>
          </w:tcPr>
          <w:p w14:paraId="41342CC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地理检索</w:t>
            </w:r>
          </w:p>
        </w:tc>
        <w:tc>
          <w:tcPr>
            <w:tcW w:w="1814" w:type="dxa"/>
            <w:vAlign w:val="center"/>
          </w:tcPr>
          <w:p w14:paraId="205FA77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强</w:t>
            </w:r>
          </w:p>
        </w:tc>
        <w:tc>
          <w:tcPr>
            <w:tcW w:w="1814" w:type="dxa"/>
            <w:vAlign w:val="center"/>
          </w:tcPr>
          <w:p w14:paraId="6AE29543">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强</w:t>
            </w:r>
          </w:p>
        </w:tc>
        <w:tc>
          <w:tcPr>
            <w:tcW w:w="1814" w:type="dxa"/>
            <w:vAlign w:val="center"/>
          </w:tcPr>
          <w:p w14:paraId="3598AAB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强</w:t>
            </w:r>
          </w:p>
        </w:tc>
        <w:tc>
          <w:tcPr>
            <w:tcW w:w="1901" w:type="dxa"/>
            <w:vAlign w:val="center"/>
          </w:tcPr>
          <w:p w14:paraId="74C804B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中</w:t>
            </w:r>
          </w:p>
        </w:tc>
      </w:tr>
      <w:tr w14:paraId="07B3DAA9">
        <w:tblPrEx>
          <w:tblLayout w:type="fixed"/>
        </w:tblPrEx>
        <w:trPr>
          <w:cantSplit/>
          <w:jc w:val="center"/>
        </w:trPr>
        <w:tc>
          <w:tcPr>
            <w:tcW w:w="1814" w:type="dxa"/>
            <w:vAlign w:val="center"/>
          </w:tcPr>
          <w:p w14:paraId="22B12DA3">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生态与资料</w:t>
            </w:r>
          </w:p>
        </w:tc>
        <w:tc>
          <w:tcPr>
            <w:tcW w:w="1814" w:type="dxa"/>
            <w:vAlign w:val="center"/>
          </w:tcPr>
          <w:p w14:paraId="5F28BBD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最丰富</w:t>
            </w:r>
          </w:p>
        </w:tc>
        <w:tc>
          <w:tcPr>
            <w:tcW w:w="1814" w:type="dxa"/>
            <w:vAlign w:val="center"/>
          </w:tcPr>
          <w:p w14:paraId="01ED2DB0">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一般</w:t>
            </w:r>
          </w:p>
        </w:tc>
        <w:tc>
          <w:tcPr>
            <w:tcW w:w="1814" w:type="dxa"/>
            <w:vAlign w:val="center"/>
          </w:tcPr>
          <w:p w14:paraId="66C4BAF6">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丰富</w:t>
            </w:r>
          </w:p>
        </w:tc>
        <w:tc>
          <w:tcPr>
            <w:tcW w:w="1901" w:type="dxa"/>
            <w:vAlign w:val="center"/>
          </w:tcPr>
          <w:p w14:paraId="6E010BA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增长中</w:t>
            </w:r>
          </w:p>
        </w:tc>
      </w:tr>
      <w:tr w14:paraId="1D51ED71">
        <w:tblPrEx>
          <w:tblLayout w:type="fixed"/>
        </w:tblPrEx>
        <w:trPr>
          <w:cantSplit/>
          <w:jc w:val="center"/>
        </w:trPr>
        <w:tc>
          <w:tcPr>
            <w:tcW w:w="1814" w:type="dxa"/>
            <w:vAlign w:val="center"/>
          </w:tcPr>
          <w:p w14:paraId="33F24D58">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运维复杂度</w:t>
            </w:r>
          </w:p>
        </w:tc>
        <w:tc>
          <w:tcPr>
            <w:tcW w:w="1814" w:type="dxa"/>
            <w:vAlign w:val="center"/>
          </w:tcPr>
          <w:p w14:paraId="12B9F5E8">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高</w:t>
            </w:r>
          </w:p>
        </w:tc>
        <w:tc>
          <w:tcPr>
            <w:tcW w:w="1814" w:type="dxa"/>
            <w:vAlign w:val="center"/>
          </w:tcPr>
          <w:p w14:paraId="78B5E43C">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高</w:t>
            </w:r>
          </w:p>
        </w:tc>
        <w:tc>
          <w:tcPr>
            <w:tcW w:w="1814" w:type="dxa"/>
            <w:vAlign w:val="center"/>
          </w:tcPr>
          <w:p w14:paraId="3550E69F">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低</w:t>
            </w:r>
          </w:p>
        </w:tc>
        <w:tc>
          <w:tcPr>
            <w:tcW w:w="1901" w:type="dxa"/>
            <w:vAlign w:val="center"/>
          </w:tcPr>
          <w:p w14:paraId="57DBB42A">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中</w:t>
            </w:r>
          </w:p>
        </w:tc>
      </w:tr>
      <w:tr w14:paraId="5E958C97">
        <w:tblPrEx>
          <w:tblLayout w:type="fixed"/>
        </w:tblPrEx>
        <w:trPr>
          <w:cantSplit/>
          <w:jc w:val="center"/>
        </w:trPr>
        <w:tc>
          <w:tcPr>
            <w:tcW w:w="1814" w:type="dxa"/>
            <w:vAlign w:val="center"/>
          </w:tcPr>
          <w:p w14:paraId="65D4B28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与业务数据共存</w:t>
            </w:r>
          </w:p>
        </w:tc>
        <w:tc>
          <w:tcPr>
            <w:tcW w:w="1814" w:type="dxa"/>
            <w:vAlign w:val="center"/>
          </w:tcPr>
          <w:p w14:paraId="16970F88">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需双写</w:t>
            </w:r>
          </w:p>
        </w:tc>
        <w:tc>
          <w:tcPr>
            <w:tcW w:w="1814" w:type="dxa"/>
            <w:vAlign w:val="center"/>
          </w:tcPr>
          <w:p w14:paraId="6D06DCF5">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需双写</w:t>
            </w:r>
          </w:p>
        </w:tc>
        <w:tc>
          <w:tcPr>
            <w:tcW w:w="1814" w:type="dxa"/>
            <w:vAlign w:val="center"/>
          </w:tcPr>
          <w:p w14:paraId="1341D8D2">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同一库</w:t>
            </w:r>
          </w:p>
        </w:tc>
        <w:tc>
          <w:tcPr>
            <w:tcW w:w="1901" w:type="dxa"/>
            <w:vAlign w:val="center"/>
          </w:tcPr>
          <w:p w14:paraId="56855FD7">
            <w:pPr>
              <w:spacing w:line="240" w:lineRule="auto"/>
              <w:ind w:firstLine="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需 ETL</w:t>
            </w:r>
          </w:p>
        </w:tc>
      </w:tr>
    </w:tbl>
    <w:p w14:paraId="191E3F1B">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选型要点如下：需要全文检索、聚合与地理检索的组合能力时选择 Elasticsearch；已使用 Solr 生态或需要更成熟的插件体系时选择 Solr；检索需求简单且不想引入新组件时选择 MongoDB 文本索引；纯分析场景、数据量极大且不需要全文检索时选择 ClickHouse。</w:t>
      </w:r>
    </w:p>
    <w:p w14:paraId="6D58744A">
      <w:pPr>
        <w:pStyle w:val="3"/>
        <w:ind w:firstLine="0"/>
        <w:rPr>
          <w:rFonts w:hint="eastAsia" w:ascii="黑体" w:hAnsi="黑体" w:eastAsia="黑体" w:cs="黑体"/>
          <w:sz w:val="28"/>
          <w:szCs w:val="28"/>
        </w:rPr>
      </w:pPr>
      <w:bookmarkStart w:id="23" w:name="_Toc1599"/>
      <w:r>
        <w:rPr>
          <w:rFonts w:hint="eastAsia" w:ascii="黑体" w:hAnsi="黑体" w:eastAsia="黑体" w:cs="黑体"/>
          <w:sz w:val="28"/>
          <w:szCs w:val="28"/>
        </w:rPr>
        <w:t>4.4 关于 MongoDB 文本索引与 Elasticsearch 的讨论</w:t>
      </w:r>
      <w:bookmarkEnd w:id="23"/>
    </w:p>
    <w:p w14:paraId="707C10D8">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项目中有个自然的问题，既然 MongoDB 也有文本索引和聚合管道，为什么还要引入 Elasticsearch？这个取舍值得说明。</w:t>
      </w:r>
    </w:p>
    <w:p w14:paraId="067BD588">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MongoDB 的聚合能力确实存在，但有两处结构性限制。限制一，聚合管道的内存约束，MongoDB 的聚合管道默认内存上限为一百兆字节，超出需要显式开启允许落盘选项，即落磁盘做外排；而 ES 的聚合基于列式存储，可以在有限内存下处理更大的数据量。限制二，缺少专门的分组统计优化，ES 的分组聚合底层使用了全局序号等优化技术，为字段的每个唯一值分配一个序号，聚合时在序号上做计数，而非直接操作字符串，这使得分组统计的效率显著高于通用的聚合框架。</w:t>
      </w:r>
    </w:p>
    <w:p w14:paraId="2DAEE72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结论是，MongoDB 的聚合管道适合数据量适中、聚合逻辑复杂的场景；而当聚合是高频核心需求、且数据量持续增长时，引入 Elasticsearch 是更合理的选择，它不是重复造轮子，而是用专门的工具解决专门的问题。</w:t>
      </w:r>
    </w:p>
    <w:p w14:paraId="0DEB88C7">
      <w:pPr>
        <w:pStyle w:val="2"/>
        <w:ind w:firstLine="0"/>
        <w:rPr>
          <w:rFonts w:hint="eastAsia" w:ascii="黑体" w:hAnsi="黑体" w:eastAsia="黑体" w:cs="黑体"/>
          <w:sz w:val="30"/>
          <w:szCs w:val="30"/>
        </w:rPr>
      </w:pPr>
      <w:bookmarkStart w:id="24" w:name="_Toc8957"/>
      <w:r>
        <w:rPr>
          <w:rFonts w:hint="eastAsia" w:ascii="黑体" w:hAnsi="黑体" w:eastAsia="黑体" w:cs="黑体"/>
          <w:sz w:val="30"/>
          <w:szCs w:val="30"/>
        </w:rPr>
        <w:t>五、在本项目中的实践</w:t>
      </w:r>
      <w:bookmarkEnd w:id="24"/>
    </w:p>
    <w:p w14:paraId="1CF7FF45">
      <w:pPr>
        <w:pStyle w:val="3"/>
        <w:ind w:firstLine="0"/>
        <w:rPr>
          <w:rFonts w:hint="eastAsia" w:ascii="黑体" w:hAnsi="黑体" w:eastAsia="黑体" w:cs="黑体"/>
          <w:sz w:val="28"/>
          <w:szCs w:val="28"/>
        </w:rPr>
      </w:pPr>
      <w:bookmarkStart w:id="25" w:name="_Toc5779"/>
      <w:r>
        <w:rPr>
          <w:rFonts w:hint="eastAsia" w:ascii="黑体" w:hAnsi="黑体" w:eastAsia="黑体" w:cs="黑体"/>
          <w:sz w:val="28"/>
          <w:szCs w:val="28"/>
        </w:rPr>
        <w:t>5.1 使用方式与设计</w:t>
      </w:r>
      <w:bookmarkEnd w:id="25"/>
    </w:p>
    <w:p w14:paraId="7115BD7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本项目部署 Elasticsearch 9.5.3，未引用官方 Java 客户端，而是使用 JDK 自带的 HttpClient 直接发送 REST 请求。这一选择有三个理由：一是需求量极小，只用索引文档和搜索两个操作，HTTP 完全够用；二是避开版本强耦合，ES 客户端与服务端版本必须严格匹配是出了名的工程坑，裸 HTTP 只依赖 REST 协议，服务端升级不影响代码；三是依赖树轻，官方客户端会带入大量依赖，与项目已有的 Jackson 3、Spring Boot 4 容易冲突。</w:t>
      </w:r>
    </w:p>
    <w:p w14:paraId="30FED76A">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由 ES 承担的功能有两项。其一，作为检索副本实现双写，告警写入 MongoDB 的同时写一份到 ES；其二，聚合统计，统计分析页的三个图表全部走 ES 聚合。</w:t>
      </w:r>
    </w:p>
    <w:p w14:paraId="1990EEE8">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在具体设计上有两个关键点。一是索引按天滚动，索引名按日期命名，每日自动创建新索引，收益是单索引体积可控、便于按时间范围清理归档。二是以业务主键作为文档标识，写入时采用指定文档标识的方式而非自动生成标识，由于文档标识在索引内唯一，重复写入会变成覆盖更新，从而使 ES 写入天然具备幂等性。</w:t>
      </w:r>
    </w:p>
    <w:p w14:paraId="31D75259">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这一设计的必要性在于，Kafka 是至少一次投递语义，消息重复消费是常态。若 ES 写入不幂等，重复消费会产生重复告警文档，统计数字随之虚高。</w:t>
      </w:r>
    </w:p>
    <w:p w14:paraId="03C10093">
      <w:pPr>
        <w:pStyle w:val="3"/>
        <w:ind w:firstLine="0"/>
        <w:rPr>
          <w:rFonts w:hint="eastAsia" w:ascii="黑体" w:hAnsi="黑体" w:eastAsia="黑体" w:cs="黑体"/>
          <w:sz w:val="28"/>
          <w:szCs w:val="28"/>
        </w:rPr>
      </w:pPr>
      <w:bookmarkStart w:id="26" w:name="_Toc459"/>
      <w:r>
        <w:rPr>
          <w:rFonts w:hint="eastAsia" w:ascii="黑体" w:hAnsi="黑体" w:eastAsia="黑体" w:cs="黑体"/>
          <w:sz w:val="28"/>
          <w:szCs w:val="28"/>
        </w:rPr>
        <w:t>5.2 遇到的问题与解决方案</w:t>
      </w:r>
      <w:bookmarkEnd w:id="26"/>
    </w:p>
    <w:p w14:paraId="40847FC5">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问题一，地理字段未按预期建立索引。现象是代码注释中说明经纬度需为地理点格式，但在 Kibana 中查看索引映射时发现，经纬度字段被建立为普通的嵌套对象，而非地理点类型，这意味着地理检索功能无法使用。</w:t>
      </w:r>
    </w:p>
    <w:p w14:paraId="3CEF493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排查过程分为三步：第一步，查看实际映射，确认类型为嵌套对象而非地理点；第二步，检查项目中是否存在索引模板或映射定义，确认部署目录下没有任何 ES 索引模板文件；第三步，查阅文档确认地理点类型无法通过动态映射推断。</w:t>
      </w:r>
    </w:p>
    <w:p w14:paraId="3620459C">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根因在于 ES 的动态映射机制会根据首次写入的 JSON 值自动推断字段类型：字符串值会被推断为文本加关键字类型，数值会被推断为长整型，包含经纬度的对象会被推断为嵌套对象，坐标字符串则无法识别为坐标。动态映射没有足够的信息判断一个经纬度对象是地理坐标还是普通对象，毕竟任何两个数字字段都可以组成这样的结构。这正是问题的本质，地理坐标的语义无法从数据结构本身推断出来，必须显式声明。</w:t>
      </w:r>
    </w:p>
    <w:p w14:paraId="31D1F906">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解决方案是定义索引模板，显式声明字段类型：告警编号、设备编号、告警类型、告警级别、处置状态等字段设置为关键字类型，告警描述设置为文本类型，纬度、经度设置为双精度类型，位置字段设置为地理点类型，事件时间设置为日期类型。由于已存在的索引无法直接修改字段类型，还需要重建索引后重新写入数据。</w:t>
      </w:r>
    </w:p>
    <w:p w14:paraId="2480867E">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经验总结在于，依赖动态映射虽然便捷，但关键字段的类型必须显式声明。动态映射的推断规则是从数据形式猜语义，而很多语义无法从形式推断，地理坐标就是典型例子。生产环境中更稳妥的做法是在项目初期就定义索引模板，把字段类型作为一项设计决策明确下来，而不是留给运行时推断。</w:t>
      </w:r>
    </w:p>
    <w:p w14:paraId="515F1145">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问题二，时间字段的格式要求。现象是向 ES 写入告警文档后，按时间范围查询时结果不符合预期。</w:t>
      </w:r>
    </w:p>
    <w:p w14:paraId="61DDB17A">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排查过程分为三步：第一步，检查写入的文档内容，发现时间字段被写成了长整型毫秒时间戳；第二步，查看索引映射，发现该字段被动态映射为长整型而非日期类型；第三步，查阅文档确认 ES 的日期类型接受 ISO-8601 字符串或指定格式的字符串，长整型时间戳虽可被识别，但需要在映射中显式声明为日期并配置格式。</w:t>
      </w:r>
    </w:p>
    <w:p w14:paraId="2AA62BF1">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根因在于动态映射遇到长整型数值时，会推断为长整型而非日期类型，此时基于时间的聚合无法正常工作。解决方案是写入前将毫秒时间戳转换为 ISO-8601 字符串再写入时间字段，转换结果形如带时区的标准时间格式。</w:t>
      </w:r>
    </w:p>
    <w:p w14:paraId="4B6C3B8D">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经验总结在于，跨系统传递时间必须核对每一跳的数据类型。这个问题在本项目中出现过多次，写入 MongoDB 时序集合时，时间字段要求日期类型而非长整型；写入 ES 时，日期字段要求 ISO-8601 字符串。根源在于 JSON 没有日期类型，时间戳在 JSON 中只是一个数字，到了具体系统才需要被赋予语义，因此每一跳都要显式转换，不能指望自动识别。</w:t>
      </w:r>
    </w:p>
    <w:p w14:paraId="55431BEB">
      <w:pPr>
        <w:pStyle w:val="2"/>
        <w:ind w:firstLine="0"/>
        <w:rPr>
          <w:rFonts w:hint="eastAsia" w:ascii="黑体" w:hAnsi="黑体" w:eastAsia="黑体" w:cs="黑体"/>
          <w:sz w:val="30"/>
          <w:szCs w:val="30"/>
        </w:rPr>
      </w:pPr>
      <w:bookmarkStart w:id="27" w:name="_Toc17383"/>
      <w:r>
        <w:rPr>
          <w:rFonts w:hint="eastAsia" w:ascii="黑体" w:hAnsi="黑体" w:eastAsia="黑体" w:cs="黑体"/>
          <w:sz w:val="30"/>
          <w:szCs w:val="30"/>
        </w:rPr>
        <w:t>六、总结与体会</w:t>
      </w:r>
      <w:bookmarkEnd w:id="27"/>
    </w:p>
    <w:p w14:paraId="50CBEB35">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通过本项目的实践，我对 Elasticsearch 的认识从一个搜索引擎深化为一个具备列式存储能力的分布式分析引擎，主要有三点收获。</w:t>
      </w:r>
    </w:p>
    <w:p w14:paraId="7D936614">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第一，理解了倒排索引与 doc_values 的分工。倒排索引解决根据内容找文档的问题，doc_values 解决根据文档统计字段的问题，前者支撑全文检索，后者支撑聚合分析。这个分工解释了为什么 ES 能在同一份数据上同时做好检索与聚合，因为它们依赖的是两套互补的数据结构。</w:t>
      </w:r>
    </w:p>
    <w:p w14:paraId="15CB9943">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第二，认识到动态映射的适用边界。动态映射在开发初期确实便捷，但它只能从数据形式猜语义，地理坐标、时间格式这类语义无法从结构推断的字段必须显式声明。这也提示我，便利性与控制力之间需要主动取舍，不能因为默认配置能用就放弃明确设计。</w:t>
      </w:r>
    </w:p>
    <w:p w14:paraId="2ED11A95">
      <w:pPr>
        <w:keepNext w:val="0"/>
        <w:keepLines w:val="0"/>
        <w:pageBreakBefore w:val="0"/>
        <w:widowControl/>
        <w:kinsoku/>
        <w:wordWrap/>
        <w:overflowPunct/>
        <w:topLinePunct w:val="0"/>
        <w:autoSpaceDE/>
        <w:autoSpaceDN/>
        <w:bidi w:val="0"/>
        <w:adjustRightInd/>
        <w:snapToGrid/>
        <w:ind w:firstLine="482"/>
        <w:textAlignment w:val="auto"/>
        <w:rPr>
          <w:rFonts w:hint="eastAsia" w:ascii="宋体" w:hAnsi="宋体" w:eastAsia="宋体" w:cs="宋体"/>
        </w:rPr>
      </w:pPr>
      <w:r>
        <w:rPr>
          <w:rFonts w:hint="eastAsia" w:ascii="宋体" w:hAnsi="宋体" w:eastAsia="宋体" w:cs="宋体"/>
        </w:rPr>
        <w:t>第三，理解了组件分工的设计思路。本项目中 MongoDB 存权威数据、ES 存检索副本，聚合走 ES、明细查询走 MongoDB。这种分工不是重复造轮子，而是让每个组件做它最擅长的事，MongoDB 擅长事务与更新，ES 擅长检索与聚合，同一份数据用两个存储承载，换取的是各类查询的整体性能最优。</w:t>
      </w:r>
    </w:p>
    <w:p w14:paraId="374E49D2">
      <w:pPr>
        <w:rPr>
          <w:rFonts w:hint="eastAsia" w:ascii="黑体" w:hAnsi="黑体" w:eastAsia="黑体" w:cs="黑体"/>
        </w:rPr>
      </w:pPr>
      <w:r>
        <w:rPr>
          <w:rFonts w:hint="eastAsia" w:ascii="黑体" w:hAnsi="黑体" w:eastAsia="黑体" w:cs="黑体"/>
        </w:rPr>
        <w:br w:type="page"/>
      </w:r>
    </w:p>
    <w:p w14:paraId="744E7205">
      <w:pPr>
        <w:pStyle w:val="2"/>
        <w:ind w:firstLine="0"/>
        <w:jc w:val="center"/>
        <w:rPr>
          <w:rFonts w:hint="eastAsia" w:ascii="黑体" w:hAnsi="黑体" w:eastAsia="黑体" w:cs="黑体"/>
        </w:rPr>
      </w:pPr>
      <w:bookmarkStart w:id="28" w:name="_Toc12603"/>
      <w:r>
        <w:rPr>
          <w:rFonts w:hint="eastAsia" w:ascii="黑体" w:hAnsi="黑体" w:eastAsia="黑体" w:cs="黑体"/>
        </w:rPr>
        <w:t>参考文献</w:t>
      </w:r>
      <w:bookmarkEnd w:id="28"/>
    </w:p>
    <w:p w14:paraId="2CC8B6C9">
      <w:pPr>
        <w:ind w:left="0" w:leftChars="0" w:firstLine="0" w:firstLineChars="0"/>
      </w:pPr>
      <w:r>
        <w:rPr>
          <w:rFonts w:ascii="Times New Roman" w:hAnsi="Times New Roman" w:eastAsia="宋体"/>
        </w:rPr>
        <w:t>[1] Elastic. Elasticsearch Reference [EB/OL]. https://www.elastic.co/guide/en/elasticsearch/reference/current/index.html, 2026.</w:t>
      </w:r>
    </w:p>
    <w:p w14:paraId="24300947">
      <w:pPr>
        <w:ind w:left="0" w:leftChars="0" w:firstLine="0" w:firstLineChars="0"/>
      </w:pPr>
      <w:r>
        <w:rPr>
          <w:rFonts w:ascii="Times New Roman" w:hAnsi="Times New Roman" w:eastAsia="宋体"/>
        </w:rPr>
        <w:t>[2] Elastic. Aggregations [EB/OL]. https://www.elastic.co/guide/en/elasticsearch/reference/current/search-aggregations.html, 2026.</w:t>
      </w:r>
    </w:p>
    <w:p w14:paraId="66F57E75">
      <w:pPr>
        <w:ind w:left="0" w:leftChars="0" w:firstLine="0" w:firstLineChars="0"/>
      </w:pPr>
      <w:r>
        <w:rPr>
          <w:rFonts w:ascii="Times New Roman" w:hAnsi="Times New Roman" w:eastAsia="宋体"/>
        </w:rPr>
        <w:t>[3] Elastic. Mapping [EB/OL]. https://www.elastic.co/guide/en/elasticsearch/reference/current/mapping.html, 2026.</w:t>
      </w:r>
    </w:p>
    <w:p w14:paraId="49BC1BF6">
      <w:pPr>
        <w:ind w:left="0" w:leftChars="0" w:firstLine="0" w:firstLineChars="0"/>
      </w:pPr>
      <w:r>
        <w:rPr>
          <w:rFonts w:ascii="Times New Roman" w:hAnsi="Times New Roman" w:eastAsia="宋体"/>
        </w:rPr>
        <w:t>[4] Elastic. Geo-point Datatype [EB/OL]. https://www.elastic.co/guide/en/elasticsearch/reference/current/geo-point.html, 2026.</w:t>
      </w:r>
    </w:p>
    <w:p w14:paraId="6BDDC004">
      <w:pPr>
        <w:spacing w:line="240" w:lineRule="auto"/>
        <w:ind w:left="0" w:leftChars="0" w:firstLine="0" w:firstLineChars="0"/>
        <w:rPr>
          <w:rFonts w:hint="eastAsia" w:ascii="宋体" w:hAnsi="宋体" w:eastAsia="宋体" w:cs="宋体"/>
        </w:rPr>
      </w:pPr>
      <w:r>
        <w:rPr>
          <w:rFonts w:hint="eastAsia" w:ascii="宋体" w:hAnsi="宋体" w:eastAsia="宋体" w:cs="宋体"/>
        </w:rPr>
        <w:t>[5] Clinton Gormley, Zachary Tong. Elasticsearch权威指南[M]. 蔡建斌, 译. 北京: 电子工业出版社, 2015.</w:t>
      </w:r>
    </w:p>
    <w:p w14:paraId="42EAD43F">
      <w:pPr>
        <w:spacing w:line="240" w:lineRule="auto"/>
        <w:ind w:firstLine="0"/>
        <w:rPr>
          <w:rFonts w:hint="eastAsia" w:ascii="宋体" w:hAnsi="宋体" w:eastAsia="宋体" w:cs="宋体"/>
        </w:rPr>
      </w:pPr>
      <w:r>
        <w:rPr>
          <w:rFonts w:hint="eastAsia" w:ascii="宋体" w:hAnsi="宋体" w:eastAsia="宋体" w:cs="宋体"/>
        </w:rPr>
        <w:t>[6]</w:t>
      </w:r>
      <w:r>
        <w:rPr>
          <w:rFonts w:hint="eastAsia" w:ascii="宋体" w:hAnsi="宋体" w:cs="宋体"/>
          <w:lang w:val="en-US" w:eastAsia="zh-CN"/>
        </w:rPr>
        <w:t xml:space="preserve"> </w:t>
      </w:r>
      <w:r>
        <w:rPr>
          <w:rFonts w:hint="eastAsia" w:ascii="宋体" w:hAnsi="宋体" w:eastAsia="宋体" w:cs="宋体"/>
        </w:rPr>
        <w:t>饶琛琳. ELK Stack权威指南[M]. 北京: 机械工业出版社, 2017.</w:t>
      </w:r>
    </w:p>
    <w:sectPr>
      <w:footerReference r:id="rId4" w:type="default"/>
      <w:pgSz w:w="11906" w:h="16838"/>
      <w:pgMar w:top="1417" w:right="1417" w:bottom="1417" w:left="1417"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MS Gothic">
    <w:panose1 w:val="020B0609070205080204"/>
    <w:charset w:val="80"/>
    <w:family w:val="auto"/>
    <w:pitch w:val="default"/>
    <w:sig w:usb0="00000000" w:usb1="00000000"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00000000" w:usb1="00000000" w:usb2="00000016" w:usb3="00000000" w:csb0="200200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00000000" w:usb1="00000000" w:usb2="00000016" w:usb3="00000000" w:csb0="00040001" w:csb1="00000000"/>
  </w:font>
  <w:font w:name="KSOFE44F9426">
    <w:panose1 w:val="02010609060101010101"/>
    <w:charset w:val="86"/>
    <w:family w:val="auto"/>
    <w:pitch w:val="default"/>
    <w:sig w:usb0="00000000" w:usb1="00000000" w:usb2="00000000" w:usb3="00000000" w:csb0="00040001" w:csb1="00000000"/>
  </w:font>
  <w:font w:name="Microsoft YaHei UI">
    <w:panose1 w:val="020B0503020204020204"/>
    <w:charset w:val="86"/>
    <w:family w:val="auto"/>
    <w:pitch w:val="default"/>
    <w:sig w:usb0="00000000" w:usb1="00000000" w:usb2="00000016" w:usb3="00000000" w:csb0="0004001F" w:csb1="00000000"/>
  </w:font>
  <w:font w:name="Tahoma">
    <w:panose1 w:val="020B0604030504040204"/>
    <w:charset w:val="00"/>
    <w:family w:val="auto"/>
    <w:pitch w:val="default"/>
    <w:sig w:usb0="00000000" w:usb1="00000000" w:usb2="00000029" w:usb3="00000000" w:csb0="200101FF" w:csb1="20280000"/>
  </w:font>
  <w:font w:name="Segoe Print">
    <w:panose1 w:val="02000600000000000000"/>
    <w:charset w:val="00"/>
    <w:family w:val="auto"/>
    <w:pitch w:val="default"/>
    <w:sig w:usb0="00000000"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3F9DB">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5619D">
    <w:pPr>
      <w:pStyle w:val="24"/>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5CE0AD">
                          <w:pPr>
                            <w:pStyle w:val="2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14:paraId="6D5CE0AD">
                    <w:pPr>
                      <w:pStyle w:val="24"/>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80"/>
    </w:pPr>
    <w:rPr>
      <w:rFonts w:ascii="Times New Roman" w:hAnsi="Times New Roman" w:eastAsia="宋体" w:cstheme="minorBidi"/>
      <w:sz w:val="24"/>
      <w:szCs w:val="22"/>
      <w:lang w:val="en-US" w:eastAsia="en-US" w:bidi="ar-SA"/>
    </w:rPr>
  </w:style>
  <w:style w:type="paragraph" w:styleId="2">
    <w:name w:val="heading 1"/>
    <w:basedOn w:val="1"/>
    <w:next w:val="1"/>
    <w:link w:val="141"/>
    <w:qFormat/>
    <w:uiPriority w:val="9"/>
    <w:pPr>
      <w:keepNext/>
      <w:keepLines/>
      <w:spacing w:before="280" w:after="120" w:line="240" w:lineRule="auto"/>
      <w:ind w:firstLine="0"/>
      <w:outlineLvl w:val="0"/>
    </w:pPr>
    <w:rPr>
      <w:rFonts w:ascii="Times New Roman" w:hAnsi="Times New Roman" w:eastAsia="黑体"/>
      <w:b/>
      <w:bCs/>
      <w:color w:val="000000"/>
      <w:sz w:val="32"/>
      <w:szCs w:val="28"/>
    </w:rPr>
  </w:style>
  <w:style w:type="paragraph" w:styleId="3">
    <w:name w:val="heading 2"/>
    <w:basedOn w:val="1"/>
    <w:next w:val="1"/>
    <w:link w:val="142"/>
    <w:unhideWhenUsed/>
    <w:qFormat/>
    <w:uiPriority w:val="9"/>
    <w:pPr>
      <w:keepNext/>
      <w:keepLines/>
      <w:spacing w:before="220" w:after="100" w:line="240" w:lineRule="auto"/>
      <w:ind w:firstLine="0"/>
      <w:outlineLvl w:val="1"/>
    </w:pPr>
    <w:rPr>
      <w:rFonts w:ascii="Times New Roman" w:hAnsi="Times New Roman" w:eastAsia="黑体"/>
      <w:b/>
      <w:bCs/>
      <w:color w:val="000000"/>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unhideWhenUsed/>
    <w:qFormat/>
    <w:uiPriority w:val="1"/>
  </w:style>
  <w:style w:type="table" w:default="1" w:styleId="38">
    <w:name w:val="Normal Table"/>
    <w:unhideWhenUsed/>
    <w:qFormat/>
    <w:uiPriority w:val="99"/>
    <w:tblPr>
      <w:tblLayout w:type="fixed"/>
      <w:tblCellMar>
        <w:top w:w="0" w:type="dxa"/>
        <w:left w:w="108" w:type="dxa"/>
        <w:bottom w:w="0" w:type="dxa"/>
        <w:right w:w="108" w:type="dxa"/>
      </w:tblCellMar>
    </w:tblPr>
  </w:style>
  <w:style w:type="paragraph" w:styleId="11">
    <w:name w:val="List 3"/>
    <w:basedOn w:val="1"/>
    <w:unhideWhenUsed/>
    <w:qFormat/>
    <w:uiPriority w:val="99"/>
    <w:pPr>
      <w:ind w:left="1080" w:hanging="360"/>
      <w:contextualSpacing/>
    </w:pPr>
  </w:style>
  <w:style w:type="paragraph" w:styleId="12">
    <w:name w:val="List Number 2"/>
    <w:basedOn w:val="1"/>
    <w:unhideWhenUsed/>
    <w:qFormat/>
    <w:uiPriority w:val="99"/>
    <w:pPr>
      <w:numPr>
        <w:ilvl w:val="0"/>
        <w:numId w:val="1"/>
      </w:numPr>
      <w:contextualSpacing/>
    </w:pPr>
  </w:style>
  <w:style w:type="paragraph" w:styleId="13">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unhideWhenUsed/>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before="0" w:after="360" w:line="240" w:lineRule="auto"/>
      <w:ind w:firstLine="0"/>
      <w:contextualSpacing/>
      <w:jc w:val="center"/>
    </w:pPr>
    <w:rPr>
      <w:rFonts w:ascii="Times New Roman" w:hAnsi="Times New Roman" w:eastAsia="黑体"/>
      <w:b/>
      <w:color w:val="000000"/>
      <w:spacing w:val="5"/>
      <w:kern w:val="28"/>
      <w:sz w:val="36"/>
      <w:szCs w:val="52"/>
    </w:rPr>
  </w:style>
  <w:style w:type="character" w:styleId="36">
    <w:name w:val="Strong"/>
    <w:basedOn w:val="35"/>
    <w:qFormat/>
    <w:uiPriority w:val="22"/>
    <w:rPr>
      <w:b/>
      <w:bCs/>
    </w:rPr>
  </w:style>
  <w:style w:type="character" w:styleId="37">
    <w:name w:val="Emphasis"/>
    <w:basedOn w:val="35"/>
    <w:qFormat/>
    <w:uiPriority w:val="20"/>
    <w:rPr>
      <w:i/>
      <w:iCs/>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41">
    <w:name w:val="Light Shading Accent 1"/>
    <w:basedOn w:val="38"/>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3">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7">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2">
    <w:name w:val="Medium Shading 1 Accent 1"/>
    <w:basedOn w:val="38"/>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6">
    <w:name w:val="Medium Shading 1 Accent 5"/>
    <w:basedOn w:val="38"/>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2">
    <w:name w:val="Medium Lis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4"/>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91">
    <w:name w:val="Medium Grid 1 Accent 2"/>
    <w:basedOn w:val="38"/>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2">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3">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4">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5">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6">
    <w:name w:val="Colorful List Accent 2"/>
    <w:basedOn w:val="38"/>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8">
    <w:name w:val="Header Char"/>
    <w:basedOn w:val="35"/>
    <w:link w:val="25"/>
    <w:qFormat/>
    <w:uiPriority w:val="99"/>
  </w:style>
  <w:style w:type="character" w:customStyle="1" w:styleId="139">
    <w:name w:val="Footer Char"/>
    <w:basedOn w:val="35"/>
    <w:link w:val="24"/>
    <w:uiPriority w:val="99"/>
  </w:style>
  <w:style w:type="paragraph" w:customStyle="1"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35"/>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35"/>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6">
    <w:name w:val="List Paragraph"/>
    <w:basedOn w:val="1"/>
    <w:qFormat/>
    <w:uiPriority w:val="34"/>
    <w:pPr>
      <w:ind w:left="720"/>
      <w:contextualSpacing/>
    </w:pPr>
  </w:style>
  <w:style w:type="character" w:customStyle="1" w:styleId="147">
    <w:name w:val="Body Text Char"/>
    <w:basedOn w:val="35"/>
    <w:link w:val="19"/>
    <w:qFormat/>
    <w:uiPriority w:val="99"/>
  </w:style>
  <w:style w:type="character" w:customStyle="1" w:styleId="148">
    <w:name w:val="Body Text 2 Char"/>
    <w:basedOn w:val="35"/>
    <w:link w:val="30"/>
    <w:qFormat/>
    <w:uiPriority w:val="99"/>
  </w:style>
  <w:style w:type="character" w:customStyle="1" w:styleId="149">
    <w:name w:val="Body Text 3 Char"/>
    <w:basedOn w:val="35"/>
    <w:link w:val="17"/>
    <w:qFormat/>
    <w:uiPriority w:val="99"/>
    <w:rPr>
      <w:sz w:val="16"/>
      <w:szCs w:val="16"/>
    </w:rPr>
  </w:style>
  <w:style w:type="character" w:customStyle="1" w:styleId="150">
    <w:name w:val="Macro Text Char"/>
    <w:basedOn w:val="35"/>
    <w:link w:val="13"/>
    <w:uiPriority w:val="99"/>
    <w:rPr>
      <w:rFonts w:ascii="Courier" w:hAnsi="Courier"/>
      <w:sz w:val="20"/>
      <w:szCs w:val="20"/>
    </w:rPr>
  </w:style>
  <w:style w:type="paragraph" w:customStyle="1"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35"/>
    <w:link w:val="151"/>
    <w:uiPriority w:val="29"/>
    <w:rPr>
      <w:i/>
      <w:iCs/>
      <w:color w:val="000000" w:themeColor="text1"/>
      <w14:textFill>
        <w14:solidFill>
          <w14:schemeClr w14:val="tx1"/>
        </w14:solidFill>
      </w14:textFill>
    </w:rPr>
  </w:style>
  <w:style w:type="character" w:customStyle="1" w:styleId="153">
    <w:name w:val="Heading 4 Char"/>
    <w:basedOn w:val="35"/>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35"/>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35"/>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35"/>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35"/>
    <w:link w:val="159"/>
    <w:uiPriority w:val="30"/>
    <w:rPr>
      <w:b/>
      <w:bCs/>
      <w:i/>
      <w:iCs/>
      <w:color w:val="4F81BD" w:themeColor="accent1"/>
      <w14:textFill>
        <w14:solidFill>
          <w14:schemeClr w14:val="accent1"/>
        </w14:solidFill>
      </w14:textFill>
    </w:rPr>
  </w:style>
  <w:style w:type="character" w:customStyle="1" w:styleId="161">
    <w:name w:val="Subtle Emphasis"/>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35"/>
    <w:qFormat/>
    <w:uiPriority w:val="21"/>
    <w:rPr>
      <w:b/>
      <w:bCs/>
      <w:i/>
      <w:iCs/>
      <w:color w:val="4F81BD" w:themeColor="accent1"/>
      <w14:textFill>
        <w14:solidFill>
          <w14:schemeClr w14:val="accent1"/>
        </w14:solidFill>
      </w14:textFill>
    </w:rPr>
  </w:style>
  <w:style w:type="character" w:customStyle="1" w:styleId="163">
    <w:name w:val="Subtle Reference"/>
    <w:basedOn w:val="35"/>
    <w:qFormat/>
    <w:uiPriority w:val="31"/>
    <w:rPr>
      <w:smallCaps/>
      <w:color w:val="C0504D" w:themeColor="accent2"/>
      <w:u w:val="single"/>
      <w14:textFill>
        <w14:solidFill>
          <w14:schemeClr w14:val="accent2"/>
        </w14:solidFill>
      </w14:textFill>
    </w:rPr>
  </w:style>
  <w:style w:type="character" w:customStyle="1" w:styleId="164">
    <w:name w:val="Intense Reference"/>
    <w:basedOn w:val="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35"/>
    <w:qFormat/>
    <w:uiPriority w:val="33"/>
    <w:rPr>
      <w:b/>
      <w:bCs/>
      <w:smallCaps/>
      <w:spacing w:val="5"/>
    </w:rPr>
  </w:style>
  <w:style w:type="paragraph" w:customStyle="1" w:styleId="166">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873</Words>
  <Characters>962</Characters>
  <Lines>0</Lines>
  <Paragraphs>0</Paragraphs>
  <ScaleCrop>false</ScaleCrop>
  <LinksUpToDate>false</LinksUpToDate>
  <CharactersWithSpaces>1140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iPhone</cp:lastModifiedBy>
  <dcterms:modified xsi:type="dcterms:W3CDTF">2026-09-23T23:15:13Z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eyJoZGlkIjoiYjhkZjZhY2M5MDA2MzRiMWNlYWNhMDVhN2I2Y2UxNTciLCJ1c2VySWQiOiI5NTA4ODc5NTMifQ==</vt:lpwstr>
  </property>
  <property fmtid="{D5CDD505-2E9C-101B-9397-08002B2CF9AE}" pid="3" name="KSOProductBuildVer">
    <vt:lpwstr>2052-26.9.0</vt:lpwstr>
  </property>
  <property fmtid="{D5CDD505-2E9C-101B-9397-08002B2CF9AE}" pid="4" name="ICV">
    <vt:lpwstr>D4574C895913440CAAD0E3990BB97E1A_13</vt:lpwstr>
  </property>
</Properties>
</file>